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4A506DC">
      <w:pPr>
        <w:spacing w:before="1800"/>
        <w:jc w:val="center"/>
        <w:rPr>
          <w:rFonts w:hint="eastAsia"/>
        </w:rPr>
      </w:pPr>
      <w:bookmarkStart w:id="0" w:name="_GoBack"/>
      <w:bookmarkEnd w:id="0"/>
      <w:r>
        <w:rPr>
          <w:rFonts w:ascii="Georgia" w:hAnsi="Georgia"/>
          <w:b/>
          <w:color w:val="244C3A"/>
          <w:sz w:val="68"/>
        </w:rPr>
        <w:t>ZNAWCA</w:t>
      </w:r>
    </w:p>
    <w:p w14:paraId="0A050B87">
      <w:pPr>
        <w:jc w:val="center"/>
        <w:rPr>
          <w:rFonts w:hint="eastAsia"/>
        </w:rPr>
      </w:pPr>
      <w:r>
        <w:rPr>
          <w:b/>
          <w:color w:val="315C46"/>
          <w:sz w:val="48"/>
        </w:rPr>
        <w:t>需求规格说明书</w:t>
      </w:r>
    </w:p>
    <w:p w14:paraId="7E97F934">
      <w:pPr>
        <w:jc w:val="center"/>
        <w:rPr>
          <w:rFonts w:hint="eastAsia"/>
        </w:rPr>
      </w:pPr>
      <w:r>
        <w:rPr>
          <w:rFonts w:ascii="Georgia" w:hAnsi="Georgia"/>
          <w:color w:val="B58A3A"/>
          <w:sz w:val="30"/>
        </w:rPr>
        <w:t>Version 1.0</w:t>
      </w:r>
    </w:p>
    <w:p w14:paraId="274044D1">
      <w:pPr>
        <w:rPr>
          <w:rFonts w:hint="eastAsia"/>
        </w:rPr>
      </w:pPr>
      <w:r>
        <w:br w:type="textWrapping"/>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81"/>
        <w:gridCol w:w="6803"/>
      </w:tblGrid>
      <w:tr w14:paraId="6C9DCC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381" w:type="dxa"/>
            <w:shd w:val="clear" w:color="auto" w:fill="315C46"/>
            <w:tcMar>
              <w:top w:w="100" w:type="dxa"/>
              <w:left w:w="120" w:type="dxa"/>
              <w:bottom w:w="100" w:type="dxa"/>
              <w:right w:w="120" w:type="dxa"/>
            </w:tcMar>
            <w:vAlign w:val="center"/>
          </w:tcPr>
          <w:p w14:paraId="679CC264">
            <w:pPr>
              <w:spacing w:after="0"/>
              <w:rPr>
                <w:rFonts w:hint="eastAsia"/>
              </w:rPr>
            </w:pPr>
            <w:r>
              <w:rPr>
                <w:b/>
                <w:color w:val="FFFFFF"/>
                <w:sz w:val="18"/>
              </w:rPr>
              <w:t>项目</w:t>
            </w:r>
          </w:p>
        </w:tc>
        <w:tc>
          <w:tcPr>
            <w:tcW w:w="6803" w:type="dxa"/>
            <w:shd w:val="clear" w:color="auto" w:fill="315C46"/>
            <w:tcMar>
              <w:top w:w="100" w:type="dxa"/>
              <w:left w:w="120" w:type="dxa"/>
              <w:bottom w:w="100" w:type="dxa"/>
              <w:right w:w="120" w:type="dxa"/>
            </w:tcMar>
            <w:vAlign w:val="center"/>
          </w:tcPr>
          <w:p w14:paraId="03DA6693">
            <w:pPr>
              <w:spacing w:after="0"/>
              <w:rPr>
                <w:rFonts w:hint="eastAsia"/>
              </w:rPr>
            </w:pPr>
            <w:r>
              <w:rPr>
                <w:b/>
                <w:color w:val="FFFFFF"/>
                <w:sz w:val="18"/>
              </w:rPr>
              <w:t>内容</w:t>
            </w:r>
          </w:p>
        </w:tc>
      </w:tr>
      <w:tr w14:paraId="7C8C9A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81" w:type="dxa"/>
            <w:tcMar>
              <w:top w:w="100" w:type="dxa"/>
              <w:left w:w="120" w:type="dxa"/>
              <w:bottom w:w="100" w:type="dxa"/>
              <w:right w:w="120" w:type="dxa"/>
            </w:tcMar>
            <w:vAlign w:val="center"/>
          </w:tcPr>
          <w:p w14:paraId="7CBFEAF1">
            <w:pPr>
              <w:spacing w:after="0"/>
              <w:rPr>
                <w:rFonts w:hint="eastAsia"/>
              </w:rPr>
            </w:pPr>
            <w:r>
              <w:rPr>
                <w:sz w:val="18"/>
              </w:rPr>
              <w:t>文档状态</w:t>
            </w:r>
          </w:p>
        </w:tc>
        <w:tc>
          <w:tcPr>
            <w:tcW w:w="6803" w:type="dxa"/>
            <w:tcMar>
              <w:top w:w="100" w:type="dxa"/>
              <w:left w:w="120" w:type="dxa"/>
              <w:bottom w:w="100" w:type="dxa"/>
              <w:right w:w="120" w:type="dxa"/>
            </w:tcMar>
            <w:vAlign w:val="center"/>
          </w:tcPr>
          <w:p w14:paraId="69A51111">
            <w:pPr>
              <w:spacing w:after="0"/>
              <w:rPr>
                <w:rFonts w:hint="eastAsia"/>
              </w:rPr>
            </w:pPr>
            <w:r>
              <w:rPr>
                <w:sz w:val="18"/>
              </w:rPr>
              <w:t>开发基线 / Approved baseline</w:t>
            </w:r>
          </w:p>
        </w:tc>
      </w:tr>
      <w:tr w14:paraId="30B70D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81" w:type="dxa"/>
            <w:shd w:val="clear" w:color="auto" w:fill="F5F7F5"/>
            <w:tcMar>
              <w:top w:w="100" w:type="dxa"/>
              <w:left w:w="120" w:type="dxa"/>
              <w:bottom w:w="100" w:type="dxa"/>
              <w:right w:w="120" w:type="dxa"/>
            </w:tcMar>
            <w:vAlign w:val="center"/>
          </w:tcPr>
          <w:p w14:paraId="3904C5B6">
            <w:pPr>
              <w:spacing w:after="0"/>
              <w:rPr>
                <w:rFonts w:hint="eastAsia"/>
              </w:rPr>
            </w:pPr>
            <w:r>
              <w:rPr>
                <w:sz w:val="18"/>
              </w:rPr>
              <w:t>目标平台</w:t>
            </w:r>
          </w:p>
        </w:tc>
        <w:tc>
          <w:tcPr>
            <w:tcW w:w="6803" w:type="dxa"/>
            <w:shd w:val="clear" w:color="auto" w:fill="F5F7F5"/>
            <w:tcMar>
              <w:top w:w="100" w:type="dxa"/>
              <w:left w:w="120" w:type="dxa"/>
              <w:bottom w:w="100" w:type="dxa"/>
              <w:right w:w="120" w:type="dxa"/>
            </w:tcMar>
            <w:vAlign w:val="center"/>
          </w:tcPr>
          <w:p w14:paraId="0721A4AC">
            <w:pPr>
              <w:spacing w:after="0"/>
              <w:rPr>
                <w:rFonts w:hint="eastAsia"/>
              </w:rPr>
            </w:pPr>
            <w:r>
              <w:rPr>
                <w:sz w:val="18"/>
              </w:rPr>
              <w:t>Windows 本地桌面应用</w:t>
            </w:r>
          </w:p>
        </w:tc>
      </w:tr>
      <w:tr w14:paraId="531E61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81" w:type="dxa"/>
            <w:tcMar>
              <w:top w:w="100" w:type="dxa"/>
              <w:left w:w="120" w:type="dxa"/>
              <w:bottom w:w="100" w:type="dxa"/>
              <w:right w:w="120" w:type="dxa"/>
            </w:tcMar>
            <w:vAlign w:val="center"/>
          </w:tcPr>
          <w:p w14:paraId="799C882A">
            <w:pPr>
              <w:spacing w:after="0"/>
              <w:rPr>
                <w:rFonts w:hint="eastAsia"/>
              </w:rPr>
            </w:pPr>
            <w:r>
              <w:rPr>
                <w:sz w:val="18"/>
              </w:rPr>
              <w:t>工作模式</w:t>
            </w:r>
          </w:p>
        </w:tc>
        <w:tc>
          <w:tcPr>
            <w:tcW w:w="6803" w:type="dxa"/>
            <w:tcMar>
              <w:top w:w="100" w:type="dxa"/>
              <w:left w:w="120" w:type="dxa"/>
              <w:bottom w:w="100" w:type="dxa"/>
              <w:right w:w="120" w:type="dxa"/>
            </w:tcMar>
            <w:vAlign w:val="center"/>
          </w:tcPr>
          <w:p w14:paraId="0520B723">
            <w:pPr>
              <w:spacing w:after="0"/>
              <w:rPr>
                <w:rFonts w:hint="eastAsia"/>
              </w:rPr>
            </w:pPr>
            <w:r>
              <w:rPr>
                <w:sz w:val="18"/>
              </w:rPr>
              <w:t>完全离线；无登录；无服务器依赖</w:t>
            </w:r>
          </w:p>
        </w:tc>
      </w:tr>
      <w:tr w14:paraId="76C485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81" w:type="dxa"/>
            <w:shd w:val="clear" w:color="auto" w:fill="F5F7F5"/>
            <w:tcMar>
              <w:top w:w="100" w:type="dxa"/>
              <w:left w:w="120" w:type="dxa"/>
              <w:bottom w:w="100" w:type="dxa"/>
              <w:right w:w="120" w:type="dxa"/>
            </w:tcMar>
            <w:vAlign w:val="center"/>
          </w:tcPr>
          <w:p w14:paraId="4F83D72A">
            <w:pPr>
              <w:spacing w:after="0"/>
              <w:rPr>
                <w:rFonts w:hint="eastAsia"/>
              </w:rPr>
            </w:pPr>
            <w:r>
              <w:rPr>
                <w:sz w:val="18"/>
              </w:rPr>
              <w:t>版本日期</w:t>
            </w:r>
          </w:p>
        </w:tc>
        <w:tc>
          <w:tcPr>
            <w:tcW w:w="6803" w:type="dxa"/>
            <w:shd w:val="clear" w:color="auto" w:fill="F5F7F5"/>
            <w:tcMar>
              <w:top w:w="100" w:type="dxa"/>
              <w:left w:w="120" w:type="dxa"/>
              <w:bottom w:w="100" w:type="dxa"/>
              <w:right w:w="120" w:type="dxa"/>
            </w:tcMar>
            <w:vAlign w:val="center"/>
          </w:tcPr>
          <w:p w14:paraId="0FE246D8">
            <w:pPr>
              <w:spacing w:after="0"/>
              <w:rPr>
                <w:rFonts w:hint="eastAsia"/>
              </w:rPr>
            </w:pPr>
            <w:r>
              <w:t>2026-07-31</w:t>
            </w:r>
          </w:p>
        </w:tc>
      </w:tr>
      <w:tr w14:paraId="5C0349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81" w:type="dxa"/>
            <w:tcMar>
              <w:top w:w="100" w:type="dxa"/>
              <w:left w:w="120" w:type="dxa"/>
              <w:bottom w:w="100" w:type="dxa"/>
              <w:right w:w="120" w:type="dxa"/>
            </w:tcMar>
            <w:vAlign w:val="center"/>
          </w:tcPr>
          <w:p w14:paraId="6C338FA9">
            <w:pPr>
              <w:spacing w:after="0"/>
              <w:rPr>
                <w:rFonts w:hint="eastAsia"/>
              </w:rPr>
            </w:pPr>
            <w:r>
              <w:rPr>
                <w:sz w:val="18"/>
              </w:rPr>
              <w:t>需求优先级</w:t>
            </w:r>
          </w:p>
        </w:tc>
        <w:tc>
          <w:tcPr>
            <w:tcW w:w="6803" w:type="dxa"/>
            <w:tcMar>
              <w:top w:w="100" w:type="dxa"/>
              <w:left w:w="120" w:type="dxa"/>
              <w:bottom w:w="100" w:type="dxa"/>
              <w:right w:w="120" w:type="dxa"/>
            </w:tcMar>
            <w:vAlign w:val="center"/>
          </w:tcPr>
          <w:p w14:paraId="111B366A">
            <w:pPr>
              <w:spacing w:after="0"/>
              <w:rPr>
                <w:rFonts w:hint="eastAsia"/>
              </w:rPr>
            </w:pPr>
            <w:r>
              <w:rPr>
                <w:sz w:val="18"/>
              </w:rPr>
              <w:t>本文件高于早期 ZNAWCA.docx 和沟通截图中的冲突描述</w:t>
            </w:r>
          </w:p>
        </w:tc>
      </w:tr>
    </w:tbl>
    <w:p w14:paraId="051E777E">
      <w:pPr>
        <w:spacing w:after="0"/>
        <w:rPr>
          <w:rFonts w:hint="eastAsia"/>
        </w:rPr>
      </w:pPr>
    </w:p>
    <w:tbl>
      <w:tblPr>
        <w:tblStyle w:val="32"/>
        <w:tblW w:w="0" w:type="auto"/>
        <w:jc w:val="center"/>
        <w:tblLayout w:type="autofit"/>
        <w:tblCellMar>
          <w:top w:w="0" w:type="dxa"/>
          <w:left w:w="108" w:type="dxa"/>
          <w:bottom w:w="0" w:type="dxa"/>
          <w:right w:w="108" w:type="dxa"/>
        </w:tblCellMar>
      </w:tblPr>
      <w:tblGrid>
        <w:gridCol w:w="9972"/>
      </w:tblGrid>
      <w:tr w14:paraId="00CB103B">
        <w:tblPrEx>
          <w:tblCellMar>
            <w:top w:w="0" w:type="dxa"/>
            <w:left w:w="108" w:type="dxa"/>
            <w:bottom w:w="0" w:type="dxa"/>
            <w:right w:w="108" w:type="dxa"/>
          </w:tblCellMar>
        </w:tblPrEx>
        <w:trPr>
          <w:jc w:val="center"/>
        </w:trPr>
        <w:tc>
          <w:tcPr>
            <w:tcW w:w="9972" w:type="dxa"/>
            <w:shd w:val="clear" w:color="auto" w:fill="F5F0E2"/>
            <w:tcMar>
              <w:top w:w="160" w:type="dxa"/>
              <w:left w:w="180" w:type="dxa"/>
              <w:bottom w:w="160" w:type="dxa"/>
              <w:right w:w="180" w:type="dxa"/>
            </w:tcMar>
          </w:tcPr>
          <w:p w14:paraId="7CDAE2AE">
            <w:pPr>
              <w:spacing w:after="80"/>
              <w:rPr>
                <w:rFonts w:hint="eastAsia"/>
              </w:rPr>
            </w:pPr>
            <w:r>
              <w:rPr>
                <w:b/>
                <w:color w:val="244C3A"/>
              </w:rPr>
              <w:t>基线声明</w:t>
            </w:r>
          </w:p>
          <w:p w14:paraId="7437191B">
            <w:pPr>
              <w:spacing w:after="0"/>
              <w:rPr>
                <w:rFonts w:hint="eastAsia"/>
              </w:rPr>
            </w:pPr>
            <w:r>
              <w:t>Znawca V1.0 的设计、开发、测试和验收均以本文件为准。早期材料仅作为需求来源；凡与本文件冲突，以本文件为准。</w:t>
            </w:r>
          </w:p>
        </w:tc>
      </w:tr>
    </w:tbl>
    <w:p w14:paraId="093A5ECF">
      <w:pPr>
        <w:spacing w:after="0"/>
        <w:rPr>
          <w:rFonts w:hint="eastAsia"/>
        </w:rPr>
      </w:pPr>
    </w:p>
    <w:p w14:paraId="1F53E798">
      <w:pPr>
        <w:rPr>
          <w:rFonts w:hint="eastAsia"/>
        </w:rPr>
      </w:pPr>
      <w:r>
        <w:br w:type="page"/>
      </w:r>
    </w:p>
    <w:p w14:paraId="70E880A1">
      <w:pPr>
        <w:pStyle w:val="3"/>
      </w:pPr>
      <w:r>
        <w:t>1. 产品概述</w:t>
      </w:r>
    </w:p>
    <w:p w14:paraId="229B90D8">
      <w:pPr>
        <w:rPr>
          <w:rFonts w:hint="eastAsia"/>
        </w:rPr>
      </w:pPr>
      <w:r>
        <w:t>Znawca 是一个由本地 Excel 与多媒体课程文件驱动的教育学习与测试软件。用户准备结构化课程，软件将课程转换为文本、选择、图片、音频和视频题，并在本机保存进度、成绩和困难记录。</w:t>
      </w:r>
    </w:p>
    <w:p w14:paraId="4510835D">
      <w:pPr>
        <w:pStyle w:val="16"/>
        <w:rPr>
          <w:rFonts w:hint="eastAsia"/>
        </w:rPr>
      </w:pPr>
      <w:r>
        <w:t>交付为 Windows 安装程序和独立桌面应用，使用方式类似常规 Windows 软件。</w:t>
      </w:r>
    </w:p>
    <w:p w14:paraId="258C58E9">
      <w:pPr>
        <w:pStyle w:val="16"/>
        <w:rPr>
          <w:rFonts w:hint="eastAsia"/>
        </w:rPr>
      </w:pPr>
      <w:r>
        <w:t>核心功能完全离线，不需要登录、账号、许可证、服务器或云数据库。</w:t>
      </w:r>
    </w:p>
    <w:p w14:paraId="143B991F">
      <w:pPr>
        <w:pStyle w:val="16"/>
        <w:rPr>
          <w:rFonts w:hint="eastAsia"/>
        </w:rPr>
      </w:pPr>
      <w:r>
        <w:t>课程内容可以使用任意语言；软件不翻译、不通过 AI 理解或生成课程内容。</w:t>
      </w:r>
    </w:p>
    <w:p w14:paraId="4D6DEFC3">
      <w:pPr>
        <w:pStyle w:val="16"/>
        <w:rPr>
          <w:rFonts w:hint="eastAsia"/>
        </w:rPr>
      </w:pPr>
      <w:r>
        <w:t>Birds 与 Rocks 是示例和演示课程，不限制软件可支持的课程主题。</w:t>
      </w:r>
    </w:p>
    <w:p w14:paraId="0D93D9D8">
      <w:pPr>
        <w:pStyle w:val="3"/>
      </w:pPr>
      <w:r>
        <w:t>2. 范围与优先级</w:t>
      </w:r>
    </w:p>
    <w:p w14:paraId="7C18EA50">
      <w:pPr>
        <w:pStyle w:val="4"/>
      </w:pPr>
      <w:r>
        <w:t>2.1 V1.0 范围</w:t>
      </w:r>
    </w:p>
    <w:p w14:paraId="62E1FDC4">
      <w:pPr>
        <w:pStyle w:val="16"/>
        <w:rPr>
          <w:rFonts w:hint="eastAsia"/>
        </w:rPr>
      </w:pPr>
      <w:r>
        <w:t>课程发现、导入、校验和错误提示。</w:t>
      </w:r>
    </w:p>
    <w:p w14:paraId="12D1280A">
      <w:pPr>
        <w:pStyle w:val="16"/>
        <w:rPr>
          <w:rFonts w:hint="eastAsia"/>
        </w:rPr>
      </w:pPr>
      <w:r>
        <w:t>Learning（学习）和 Testing（测试）两种模式。</w:t>
      </w:r>
    </w:p>
    <w:p w14:paraId="7CF9C752">
      <w:pPr>
        <w:pStyle w:val="16"/>
        <w:rPr>
          <w:rFonts w:hint="eastAsia"/>
        </w:rPr>
      </w:pPr>
      <w:r>
        <w:t>文本输入、文字选择、图片识别、音频识别、视频识别和纯文字双向题。</w:t>
      </w:r>
    </w:p>
    <w:p w14:paraId="15607DC4">
      <w:pPr>
        <w:pStyle w:val="16"/>
        <w:rPr>
          <w:rFonts w:hint="eastAsia"/>
        </w:rPr>
      </w:pPr>
      <w:r>
        <w:t># 筛选列、多条件筛选、无区分意义列自动跳过。</w:t>
      </w:r>
    </w:p>
    <w:p w14:paraId="31C58E1D">
      <w:pPr>
        <w:pStyle w:val="16"/>
        <w:rPr>
          <w:rFonts w:hint="eastAsia"/>
        </w:rPr>
      </w:pPr>
      <w:r>
        <w:t>严格/宽松干扰项、选项不足自动降级。</w:t>
      </w:r>
    </w:p>
    <w:p w14:paraId="02E9B413">
      <w:pPr>
        <w:pStyle w:val="16"/>
        <w:rPr>
          <w:rFonts w:hint="eastAsia"/>
        </w:rPr>
      </w:pPr>
      <w:r>
        <w:t>多答案反馈、错题强化、困难内容优先和本地记录。</w:t>
      </w:r>
    </w:p>
    <w:p w14:paraId="5AADDF98">
      <w:pPr>
        <w:pStyle w:val="16"/>
        <w:rPr>
          <w:rFonts w:hint="eastAsia"/>
        </w:rPr>
      </w:pPr>
      <w:r>
        <w:t>五种固定界面语言和绿金视觉风格。</w:t>
      </w:r>
    </w:p>
    <w:p w14:paraId="5B67A7E1">
      <w:pPr>
        <w:pStyle w:val="16"/>
        <w:rPr>
          <w:rFonts w:hint="eastAsia"/>
        </w:rPr>
      </w:pPr>
      <w:r>
        <w:t>新手演示框架及可用示例课程。</w:t>
      </w:r>
    </w:p>
    <w:p w14:paraId="32A05588">
      <w:pPr>
        <w:pStyle w:val="4"/>
      </w:pPr>
      <w:r>
        <w:t>2.2 暂不实现</w:t>
      </w:r>
    </w:p>
    <w:p w14:paraId="4BFE005F">
      <w:pPr>
        <w:pStyle w:val="16"/>
        <w:rPr>
          <w:rFonts w:hint="eastAsia"/>
        </w:rPr>
      </w:pPr>
      <w:r>
        <w:t>网页版、在线课程平台、云同步和多设备同步。</w:t>
      </w:r>
    </w:p>
    <w:p w14:paraId="6A611EAA">
      <w:pPr>
        <w:pStyle w:val="16"/>
        <w:rPr>
          <w:rFonts w:hint="eastAsia"/>
        </w:rPr>
      </w:pPr>
      <w:r>
        <w:t>注册、登录、二维码、用户 ID、许可证、订阅和支付。</w:t>
      </w:r>
    </w:p>
    <w:p w14:paraId="2AE25E03">
      <w:pPr>
        <w:pStyle w:val="16"/>
        <w:rPr>
          <w:rFonts w:hint="eastAsia"/>
        </w:rPr>
      </w:pPr>
      <w:r>
        <w:t>AI 出题、AI 干扰项、AI 语义判分、AI 拼写纠错和 AI 媒体识别。</w:t>
      </w:r>
    </w:p>
    <w:p w14:paraId="493D7567">
      <w:pPr>
        <w:pStyle w:val="16"/>
        <w:rPr>
          <w:rFonts w:hint="eastAsia"/>
        </w:rPr>
      </w:pPr>
      <w:r>
        <w:t>macOS、Linux、移动端、教师后台、班级管理、排行榜和社交功能。</w:t>
      </w:r>
    </w:p>
    <w:p w14:paraId="55CDC1DD">
      <w:pPr>
        <w:pStyle w:val="16"/>
        <w:rPr>
          <w:rFonts w:hint="eastAsia"/>
        </w:rPr>
      </w:pPr>
      <w:r>
        <w:t>完整内置 Excel 编辑器和复杂的逐文件手动关联编辑器。</w:t>
      </w:r>
    </w:p>
    <w:p w14:paraId="51932622">
      <w:pPr>
        <w:pStyle w:val="3"/>
      </w:pPr>
      <w:r>
        <w:t>3. 用户与运行环境</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361"/>
        <w:gridCol w:w="7824"/>
      </w:tblGrid>
      <w:tr w14:paraId="2C98C3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361" w:type="dxa"/>
            <w:shd w:val="clear" w:color="auto" w:fill="315C46"/>
            <w:tcMar>
              <w:top w:w="100" w:type="dxa"/>
              <w:left w:w="120" w:type="dxa"/>
              <w:bottom w:w="100" w:type="dxa"/>
              <w:right w:w="120" w:type="dxa"/>
            </w:tcMar>
            <w:vAlign w:val="center"/>
          </w:tcPr>
          <w:p w14:paraId="152AC0F1">
            <w:pPr>
              <w:spacing w:after="0"/>
              <w:rPr>
                <w:rFonts w:hint="eastAsia"/>
              </w:rPr>
            </w:pPr>
            <w:r>
              <w:rPr>
                <w:b/>
                <w:color w:val="FFFFFF"/>
                <w:sz w:val="18"/>
              </w:rPr>
              <w:t>编号</w:t>
            </w:r>
          </w:p>
        </w:tc>
        <w:tc>
          <w:tcPr>
            <w:tcW w:w="7824" w:type="dxa"/>
            <w:shd w:val="clear" w:color="auto" w:fill="315C46"/>
            <w:tcMar>
              <w:top w:w="100" w:type="dxa"/>
              <w:left w:w="120" w:type="dxa"/>
              <w:bottom w:w="100" w:type="dxa"/>
              <w:right w:w="120" w:type="dxa"/>
            </w:tcMar>
            <w:vAlign w:val="center"/>
          </w:tcPr>
          <w:p w14:paraId="2438A82E">
            <w:pPr>
              <w:spacing w:after="0"/>
              <w:rPr>
                <w:rFonts w:hint="eastAsia"/>
              </w:rPr>
            </w:pPr>
            <w:r>
              <w:rPr>
                <w:b/>
                <w:color w:val="FFFFFF"/>
                <w:sz w:val="18"/>
              </w:rPr>
              <w:t>要求</w:t>
            </w:r>
          </w:p>
        </w:tc>
      </w:tr>
      <w:tr w14:paraId="41607B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61" w:type="dxa"/>
            <w:tcMar>
              <w:top w:w="100" w:type="dxa"/>
              <w:left w:w="120" w:type="dxa"/>
              <w:bottom w:w="100" w:type="dxa"/>
              <w:right w:w="120" w:type="dxa"/>
            </w:tcMar>
            <w:vAlign w:val="center"/>
          </w:tcPr>
          <w:p w14:paraId="7B876695">
            <w:pPr>
              <w:spacing w:after="0"/>
              <w:rPr>
                <w:rFonts w:hint="eastAsia"/>
              </w:rPr>
            </w:pPr>
            <w:r>
              <w:rPr>
                <w:sz w:val="18"/>
              </w:rPr>
              <w:t>ENV-01</w:t>
            </w:r>
          </w:p>
        </w:tc>
        <w:tc>
          <w:tcPr>
            <w:tcW w:w="7824" w:type="dxa"/>
            <w:tcMar>
              <w:top w:w="100" w:type="dxa"/>
              <w:left w:w="120" w:type="dxa"/>
              <w:bottom w:w="100" w:type="dxa"/>
              <w:right w:w="120" w:type="dxa"/>
            </w:tcMar>
            <w:vAlign w:val="center"/>
          </w:tcPr>
          <w:p w14:paraId="14775765">
            <w:pPr>
              <w:spacing w:after="0"/>
              <w:rPr>
                <w:rFonts w:hint="eastAsia"/>
              </w:rPr>
            </w:pPr>
            <w:r>
              <w:rPr>
                <w:sz w:val="18"/>
              </w:rPr>
              <w:t>支持当前主流 64 位 Windows 桌面环境。</w:t>
            </w:r>
          </w:p>
        </w:tc>
      </w:tr>
      <w:tr w14:paraId="070D45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61" w:type="dxa"/>
            <w:shd w:val="clear" w:color="auto" w:fill="F5F7F5"/>
            <w:tcMar>
              <w:top w:w="100" w:type="dxa"/>
              <w:left w:w="120" w:type="dxa"/>
              <w:bottom w:w="100" w:type="dxa"/>
              <w:right w:w="120" w:type="dxa"/>
            </w:tcMar>
            <w:vAlign w:val="center"/>
          </w:tcPr>
          <w:p w14:paraId="2D6EFE73">
            <w:pPr>
              <w:spacing w:after="0"/>
              <w:rPr>
                <w:rFonts w:hint="eastAsia"/>
              </w:rPr>
            </w:pPr>
            <w:r>
              <w:rPr>
                <w:sz w:val="18"/>
              </w:rPr>
              <w:t>ENV-02</w:t>
            </w:r>
          </w:p>
        </w:tc>
        <w:tc>
          <w:tcPr>
            <w:tcW w:w="7824" w:type="dxa"/>
            <w:shd w:val="clear" w:color="auto" w:fill="F5F7F5"/>
            <w:tcMar>
              <w:top w:w="100" w:type="dxa"/>
              <w:left w:w="120" w:type="dxa"/>
              <w:bottom w:w="100" w:type="dxa"/>
              <w:right w:w="120" w:type="dxa"/>
            </w:tcMar>
            <w:vAlign w:val="center"/>
          </w:tcPr>
          <w:p w14:paraId="16243B8D">
            <w:pPr>
              <w:spacing w:after="0"/>
              <w:rPr>
                <w:rFonts w:hint="eastAsia"/>
              </w:rPr>
            </w:pPr>
            <w:r>
              <w:rPr>
                <w:sz w:val="18"/>
              </w:rPr>
              <w:t>断网状态下，除未来可选 AI 扩展外，所有 V1.0 功能必须可用。</w:t>
            </w:r>
          </w:p>
        </w:tc>
      </w:tr>
      <w:tr w14:paraId="52B79A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61" w:type="dxa"/>
            <w:tcMar>
              <w:top w:w="100" w:type="dxa"/>
              <w:left w:w="120" w:type="dxa"/>
              <w:bottom w:w="100" w:type="dxa"/>
              <w:right w:w="120" w:type="dxa"/>
            </w:tcMar>
            <w:vAlign w:val="center"/>
          </w:tcPr>
          <w:p w14:paraId="232D18BA">
            <w:pPr>
              <w:spacing w:after="0"/>
              <w:rPr>
                <w:rFonts w:hint="eastAsia"/>
              </w:rPr>
            </w:pPr>
            <w:r>
              <w:rPr>
                <w:sz w:val="18"/>
              </w:rPr>
              <w:t>ENV-03</w:t>
            </w:r>
          </w:p>
        </w:tc>
        <w:tc>
          <w:tcPr>
            <w:tcW w:w="7824" w:type="dxa"/>
            <w:tcMar>
              <w:top w:w="100" w:type="dxa"/>
              <w:left w:w="120" w:type="dxa"/>
              <w:bottom w:w="100" w:type="dxa"/>
              <w:right w:w="120" w:type="dxa"/>
            </w:tcMar>
            <w:vAlign w:val="center"/>
          </w:tcPr>
          <w:p w14:paraId="141A5EE8">
            <w:pPr>
              <w:spacing w:after="0"/>
              <w:rPr>
                <w:rFonts w:hint="eastAsia"/>
              </w:rPr>
            </w:pPr>
            <w:r>
              <w:rPr>
                <w:sz w:val="18"/>
              </w:rPr>
              <w:t>应用数据按 Windows 用户保存在本机应用数据目录，不写入课程源文件。</w:t>
            </w:r>
          </w:p>
        </w:tc>
      </w:tr>
      <w:tr w14:paraId="01FC58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61" w:type="dxa"/>
            <w:shd w:val="clear" w:color="auto" w:fill="F5F7F5"/>
            <w:tcMar>
              <w:top w:w="100" w:type="dxa"/>
              <w:left w:w="120" w:type="dxa"/>
              <w:bottom w:w="100" w:type="dxa"/>
              <w:right w:w="120" w:type="dxa"/>
            </w:tcMar>
            <w:vAlign w:val="center"/>
          </w:tcPr>
          <w:p w14:paraId="68B8F252">
            <w:pPr>
              <w:spacing w:after="0"/>
              <w:rPr>
                <w:rFonts w:hint="eastAsia"/>
              </w:rPr>
            </w:pPr>
            <w:r>
              <w:rPr>
                <w:sz w:val="18"/>
              </w:rPr>
              <w:t>ENV-04</w:t>
            </w:r>
          </w:p>
        </w:tc>
        <w:tc>
          <w:tcPr>
            <w:tcW w:w="7824" w:type="dxa"/>
            <w:shd w:val="clear" w:color="auto" w:fill="F5F7F5"/>
            <w:tcMar>
              <w:top w:w="100" w:type="dxa"/>
              <w:left w:w="120" w:type="dxa"/>
              <w:bottom w:w="100" w:type="dxa"/>
              <w:right w:w="120" w:type="dxa"/>
            </w:tcMar>
            <w:vAlign w:val="center"/>
          </w:tcPr>
          <w:p w14:paraId="1A351892">
            <w:pPr>
              <w:spacing w:after="0"/>
              <w:rPr>
                <w:rFonts w:hint="eastAsia"/>
              </w:rPr>
            </w:pPr>
            <w:r>
              <w:rPr>
                <w:sz w:val="18"/>
              </w:rPr>
              <w:t>提供安装、桌面快捷方式、开始菜单入口、卸载和覆盖升级。</w:t>
            </w:r>
          </w:p>
        </w:tc>
      </w:tr>
    </w:tbl>
    <w:p w14:paraId="48D38152">
      <w:pPr>
        <w:spacing w:after="0"/>
        <w:rPr>
          <w:rFonts w:hint="eastAsia"/>
        </w:rPr>
      </w:pPr>
    </w:p>
    <w:p w14:paraId="75150559">
      <w:pPr>
        <w:pStyle w:val="3"/>
      </w:pPr>
      <w:r>
        <w:t>4. 课程数据规范</w:t>
      </w:r>
    </w:p>
    <w:p w14:paraId="427B2104">
      <w:pPr>
        <w:pStyle w:val="4"/>
      </w:pPr>
      <w:r>
        <w:t>4.1 推荐目录</w:t>
      </w:r>
    </w:p>
    <w:p w14:paraId="08AE6FB2">
      <w:pPr>
        <w:rPr>
          <w:rFonts w:hint="eastAsia"/>
        </w:rPr>
      </w:pPr>
      <w:r>
        <w:t>用户可以直接选择单门课程目录，也可以选择包含多门课程的课程库目录。单门课程目录包含一个主 .xlsx 文件和零个或多个对象目录；课程库以一级子目录承载各门课程。系统自动判断所选目录类型，用户无需为了导入而复制课程文件。</w:t>
      </w:r>
    </w:p>
    <w:tbl>
      <w:tblPr>
        <w:tblStyle w:val="32"/>
        <w:tblW w:w="0" w:type="auto"/>
        <w:tblInd w:w="0" w:type="dxa"/>
        <w:tblLayout w:type="autofit"/>
        <w:tblCellMar>
          <w:top w:w="0" w:type="dxa"/>
          <w:left w:w="108" w:type="dxa"/>
          <w:bottom w:w="0" w:type="dxa"/>
          <w:right w:w="108" w:type="dxa"/>
        </w:tblCellMar>
      </w:tblPr>
      <w:tblGrid>
        <w:gridCol w:w="9972"/>
      </w:tblGrid>
      <w:tr w14:paraId="3C73C7A3">
        <w:tblPrEx>
          <w:tblCellMar>
            <w:top w:w="0" w:type="dxa"/>
            <w:left w:w="108" w:type="dxa"/>
            <w:bottom w:w="0" w:type="dxa"/>
            <w:right w:w="108" w:type="dxa"/>
          </w:tblCellMar>
        </w:tblPrEx>
        <w:tc>
          <w:tcPr>
            <w:tcW w:w="9972" w:type="dxa"/>
            <w:shd w:val="clear" w:color="auto" w:fill="F3F6F3"/>
            <w:tcMar>
              <w:top w:w="160" w:type="dxa"/>
              <w:left w:w="180" w:type="dxa"/>
              <w:bottom w:w="160" w:type="dxa"/>
              <w:right w:w="180" w:type="dxa"/>
            </w:tcMar>
          </w:tcPr>
          <w:p w14:paraId="26FFBFF4">
            <w:pPr>
              <w:rPr>
                <w:rFonts w:hint="eastAsia"/>
              </w:rPr>
            </w:pPr>
            <w:r>
              <w:rPr>
                <w:rFonts w:ascii="Consolas" w:hAnsi="Consolas"/>
                <w:sz w:val="18"/>
              </w:rPr>
              <w:t>我的课程库/</w:t>
            </w:r>
            <w:r>
              <w:rPr>
                <w:rFonts w:ascii="Consolas" w:hAnsi="Consolas"/>
                <w:sz w:val="18"/>
              </w:rPr>
              <w:br w:type="textWrapping"/>
            </w:r>
            <w:r>
              <w:rPr>
                <w:rFonts w:ascii="Consolas" w:hAnsi="Consolas"/>
                <w:sz w:val="18"/>
              </w:rPr>
              <w:t>├─ Birds/</w:t>
            </w:r>
            <w:r>
              <w:rPr>
                <w:rFonts w:ascii="Consolas" w:hAnsi="Consolas"/>
                <w:sz w:val="18"/>
              </w:rPr>
              <w:br w:type="textWrapping"/>
            </w:r>
            <w:r>
              <w:rPr>
                <w:rFonts w:ascii="Consolas" w:hAnsi="Consolas"/>
                <w:sz w:val="18"/>
              </w:rPr>
              <w:t>│  ├─ Birds.xlsx</w:t>
            </w:r>
            <w:r>
              <w:rPr>
                <w:rFonts w:ascii="Consolas" w:hAnsi="Consolas"/>
                <w:sz w:val="18"/>
              </w:rPr>
              <w:br w:type="textWrapping"/>
            </w:r>
            <w:r>
              <w:rPr>
                <w:rFonts w:ascii="Consolas" w:hAnsi="Consolas"/>
                <w:sz w:val="18"/>
              </w:rPr>
              <w:t>│  ├─ Black-headed Gull/</w:t>
            </w:r>
            <w:r>
              <w:rPr>
                <w:rFonts w:ascii="Consolas" w:hAnsi="Consolas"/>
                <w:sz w:val="18"/>
              </w:rPr>
              <w:br w:type="textWrapping"/>
            </w:r>
            <w:r>
              <w:rPr>
                <w:rFonts w:ascii="Consolas" w:hAnsi="Consolas"/>
                <w:sz w:val="18"/>
              </w:rPr>
              <w:t>│  │  ├─ images/</w:t>
            </w:r>
            <w:r>
              <w:rPr>
                <w:rFonts w:ascii="Consolas" w:hAnsi="Consolas"/>
                <w:sz w:val="18"/>
              </w:rPr>
              <w:br w:type="textWrapping"/>
            </w:r>
            <w:r>
              <w:rPr>
                <w:rFonts w:ascii="Consolas" w:hAnsi="Consolas"/>
                <w:sz w:val="18"/>
              </w:rPr>
              <w:t>│  │  ├─ audio/</w:t>
            </w:r>
            <w:r>
              <w:rPr>
                <w:rFonts w:ascii="Consolas" w:hAnsi="Consolas"/>
                <w:sz w:val="18"/>
              </w:rPr>
              <w:br w:type="textWrapping"/>
            </w:r>
            <w:r>
              <w:rPr>
                <w:rFonts w:ascii="Consolas" w:hAnsi="Consolas"/>
                <w:sz w:val="18"/>
              </w:rPr>
              <w:t>│  │  └─ videos/</w:t>
            </w:r>
            <w:r>
              <w:rPr>
                <w:rFonts w:ascii="Consolas" w:hAnsi="Consolas"/>
                <w:sz w:val="18"/>
              </w:rPr>
              <w:br w:type="textWrapping"/>
            </w:r>
            <w:r>
              <w:rPr>
                <w:rFonts w:ascii="Consolas" w:hAnsi="Consolas"/>
                <w:sz w:val="18"/>
              </w:rPr>
              <w:t>│  └─ Common Cuckoo/</w:t>
            </w:r>
            <w:r>
              <w:rPr>
                <w:rFonts w:ascii="Consolas" w:hAnsi="Consolas"/>
                <w:sz w:val="18"/>
              </w:rPr>
              <w:br w:type="textWrapping"/>
            </w:r>
            <w:r>
              <w:rPr>
                <w:rFonts w:ascii="Consolas" w:hAnsi="Consolas"/>
                <w:sz w:val="18"/>
              </w:rPr>
              <w:t>├─ Rocks/</w:t>
            </w:r>
            <w:r>
              <w:rPr>
                <w:rFonts w:ascii="Consolas" w:hAnsi="Consolas"/>
                <w:sz w:val="18"/>
              </w:rPr>
              <w:br w:type="textWrapping"/>
            </w:r>
            <w:r>
              <w:rPr>
                <w:rFonts w:ascii="Consolas" w:hAnsi="Consolas"/>
                <w:sz w:val="18"/>
              </w:rPr>
              <w:t>│  └─ Rocks.xlsx</w:t>
            </w:r>
            <w:r>
              <w:rPr>
                <w:rFonts w:ascii="Consolas" w:hAnsi="Consolas"/>
                <w:sz w:val="18"/>
              </w:rPr>
              <w:br w:type="textWrapping"/>
            </w:r>
            <w:r>
              <w:rPr>
                <w:rFonts w:ascii="Consolas" w:hAnsi="Consolas"/>
                <w:sz w:val="18"/>
              </w:rPr>
              <w:t>├─ 参考资料/          （自动忽略）</w:t>
            </w:r>
            <w:r>
              <w:rPr>
                <w:rFonts w:ascii="Consolas" w:hAnsi="Consolas"/>
                <w:sz w:val="18"/>
              </w:rPr>
              <w:br w:type="textWrapping"/>
            </w:r>
            <w:r>
              <w:rPr>
                <w:rFonts w:ascii="Consolas" w:hAnsi="Consolas"/>
                <w:sz w:val="18"/>
              </w:rPr>
              <w:t>└─ README.md          （自动忽略）</w:t>
            </w:r>
          </w:p>
        </w:tc>
      </w:tr>
    </w:tbl>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986"/>
        <w:gridCol w:w="4986"/>
      </w:tblGrid>
      <w:tr w14:paraId="1C18E7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268" w:type="dxa"/>
            <w:shd w:val="clear" w:color="auto" w:fill="315C46"/>
            <w:tcMar>
              <w:top w:w="100" w:type="dxa"/>
              <w:left w:w="120" w:type="dxa"/>
              <w:bottom w:w="100" w:type="dxa"/>
              <w:right w:w="120" w:type="dxa"/>
            </w:tcMar>
            <w:vAlign w:val="center"/>
          </w:tcPr>
          <w:p w14:paraId="40BE8371">
            <w:pPr>
              <w:spacing w:after="0"/>
              <w:rPr>
                <w:rFonts w:hint="eastAsia"/>
              </w:rPr>
            </w:pPr>
            <w:r>
              <w:rPr>
                <w:b/>
                <w:color w:val="FFFFFF"/>
                <w:sz w:val="18"/>
              </w:rPr>
              <w:t>规则</w:t>
            </w:r>
          </w:p>
        </w:tc>
        <w:tc>
          <w:tcPr>
            <w:tcW w:w="6917" w:type="dxa"/>
            <w:shd w:val="clear" w:color="auto" w:fill="315C46"/>
            <w:tcMar>
              <w:top w:w="100" w:type="dxa"/>
              <w:left w:w="120" w:type="dxa"/>
              <w:bottom w:w="100" w:type="dxa"/>
              <w:right w:w="120" w:type="dxa"/>
            </w:tcMar>
            <w:vAlign w:val="center"/>
          </w:tcPr>
          <w:p w14:paraId="67C56DF9">
            <w:pPr>
              <w:spacing w:after="0"/>
              <w:rPr>
                <w:rFonts w:hint="eastAsia"/>
              </w:rPr>
            </w:pPr>
            <w:r>
              <w:rPr>
                <w:b/>
                <w:color w:val="FFFFFF"/>
                <w:sz w:val="18"/>
              </w:rPr>
              <w:t>说明</w:t>
            </w:r>
          </w:p>
        </w:tc>
      </w:tr>
      <w:tr w14:paraId="6EAA7D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Mar>
              <w:top w:w="100" w:type="dxa"/>
              <w:left w:w="120" w:type="dxa"/>
              <w:bottom w:w="100" w:type="dxa"/>
              <w:right w:w="120" w:type="dxa"/>
            </w:tcMar>
            <w:vAlign w:val="center"/>
          </w:tcPr>
          <w:p w14:paraId="0269EE57">
            <w:pPr>
              <w:spacing w:after="0"/>
              <w:rPr>
                <w:rFonts w:hint="eastAsia"/>
              </w:rPr>
            </w:pPr>
            <w:r>
              <w:rPr>
                <w:sz w:val="18"/>
              </w:rPr>
              <w:t>课程文件</w:t>
            </w:r>
          </w:p>
        </w:tc>
        <w:tc>
          <w:tcPr>
            <w:tcW w:w="6917" w:type="dxa"/>
            <w:tcMar>
              <w:top w:w="100" w:type="dxa"/>
              <w:left w:w="120" w:type="dxa"/>
              <w:bottom w:w="100" w:type="dxa"/>
              <w:right w:w="120" w:type="dxa"/>
            </w:tcMar>
            <w:vAlign w:val="center"/>
          </w:tcPr>
          <w:p w14:paraId="34E9212D">
            <w:pPr>
              <w:spacing w:after="0"/>
              <w:rPr>
                <w:rFonts w:hint="eastAsia"/>
              </w:rPr>
            </w:pPr>
            <w:r>
              <w:rPr>
                <w:sz w:val="18"/>
              </w:rPr>
              <w:t>推荐文件名与课程目录一致；每门课程只能确定一个主 .xlsx。</w:t>
            </w:r>
          </w:p>
        </w:tc>
      </w:tr>
      <w:tr w14:paraId="19AF40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shd w:val="clear" w:color="auto" w:fill="F5F7F5"/>
            <w:tcMar>
              <w:top w:w="100" w:type="dxa"/>
              <w:left w:w="120" w:type="dxa"/>
              <w:bottom w:w="100" w:type="dxa"/>
              <w:right w:w="120" w:type="dxa"/>
            </w:tcMar>
            <w:vAlign w:val="center"/>
          </w:tcPr>
          <w:p w14:paraId="1D926480">
            <w:pPr>
              <w:spacing w:after="0"/>
              <w:rPr>
                <w:rFonts w:hint="eastAsia"/>
              </w:rPr>
            </w:pPr>
            <w:r>
              <w:rPr>
                <w:sz w:val="18"/>
              </w:rPr>
              <w:t>对象目录</w:t>
            </w:r>
          </w:p>
        </w:tc>
        <w:tc>
          <w:tcPr>
            <w:tcW w:w="6917" w:type="dxa"/>
            <w:shd w:val="clear" w:color="auto" w:fill="F5F7F5"/>
            <w:tcMar>
              <w:top w:w="100" w:type="dxa"/>
              <w:left w:w="120" w:type="dxa"/>
              <w:bottom w:w="100" w:type="dxa"/>
              <w:right w:w="120" w:type="dxa"/>
            </w:tcMar>
            <w:vAlign w:val="center"/>
          </w:tcPr>
          <w:p w14:paraId="14263AED">
            <w:pPr>
              <w:spacing w:after="0"/>
              <w:rPr>
                <w:rFonts w:hint="eastAsia"/>
              </w:rPr>
            </w:pPr>
            <w:r>
              <w:rPr>
                <w:sz w:val="18"/>
              </w:rPr>
              <w:t>目录名对应 Excel 第一列对象名称。</w:t>
            </w:r>
          </w:p>
        </w:tc>
      </w:tr>
      <w:tr w14:paraId="54F57C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Mar>
              <w:top w:w="100" w:type="dxa"/>
              <w:left w:w="120" w:type="dxa"/>
              <w:bottom w:w="100" w:type="dxa"/>
              <w:right w:w="120" w:type="dxa"/>
            </w:tcMar>
            <w:vAlign w:val="center"/>
          </w:tcPr>
          <w:p w14:paraId="735BCCF2">
            <w:pPr>
              <w:spacing w:after="0"/>
              <w:rPr>
                <w:rFonts w:hint="eastAsia"/>
              </w:rPr>
            </w:pPr>
            <w:r>
              <w:rPr>
                <w:sz w:val="18"/>
              </w:rPr>
              <w:t>images</w:t>
            </w:r>
          </w:p>
        </w:tc>
        <w:tc>
          <w:tcPr>
            <w:tcW w:w="6917" w:type="dxa"/>
            <w:tcMar>
              <w:top w:w="100" w:type="dxa"/>
              <w:left w:w="120" w:type="dxa"/>
              <w:bottom w:w="100" w:type="dxa"/>
              <w:right w:w="120" w:type="dxa"/>
            </w:tcMar>
            <w:vAlign w:val="center"/>
          </w:tcPr>
          <w:p w14:paraId="23D246DE">
            <w:pPr>
              <w:spacing w:after="0"/>
              <w:rPr>
                <w:rFonts w:hint="eastAsia"/>
              </w:rPr>
            </w:pPr>
            <w:r>
              <w:rPr>
                <w:sz w:val="18"/>
              </w:rPr>
              <w:t>可选；允许任意数量的图片。</w:t>
            </w:r>
          </w:p>
        </w:tc>
      </w:tr>
      <w:tr w14:paraId="335DF6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shd w:val="clear" w:color="auto" w:fill="F5F7F5"/>
            <w:tcMar>
              <w:top w:w="100" w:type="dxa"/>
              <w:left w:w="120" w:type="dxa"/>
              <w:bottom w:w="100" w:type="dxa"/>
              <w:right w:w="120" w:type="dxa"/>
            </w:tcMar>
            <w:vAlign w:val="center"/>
          </w:tcPr>
          <w:p w14:paraId="68AE8504">
            <w:pPr>
              <w:spacing w:after="0"/>
              <w:rPr>
                <w:rFonts w:hint="eastAsia"/>
              </w:rPr>
            </w:pPr>
            <w:r>
              <w:rPr>
                <w:sz w:val="18"/>
              </w:rPr>
              <w:t>audio</w:t>
            </w:r>
          </w:p>
        </w:tc>
        <w:tc>
          <w:tcPr>
            <w:tcW w:w="6917" w:type="dxa"/>
            <w:shd w:val="clear" w:color="auto" w:fill="F5F7F5"/>
            <w:tcMar>
              <w:top w:w="100" w:type="dxa"/>
              <w:left w:w="120" w:type="dxa"/>
              <w:bottom w:w="100" w:type="dxa"/>
              <w:right w:w="120" w:type="dxa"/>
            </w:tcMar>
            <w:vAlign w:val="center"/>
          </w:tcPr>
          <w:p w14:paraId="0A31CBA4">
            <w:pPr>
              <w:spacing w:after="0"/>
              <w:rPr>
                <w:rFonts w:hint="eastAsia"/>
              </w:rPr>
            </w:pPr>
            <w:r>
              <w:rPr>
                <w:sz w:val="18"/>
              </w:rPr>
              <w:t>可选；允许任意数量的音频。</w:t>
            </w:r>
          </w:p>
        </w:tc>
      </w:tr>
      <w:tr w14:paraId="39622F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Mar>
              <w:top w:w="100" w:type="dxa"/>
              <w:left w:w="120" w:type="dxa"/>
              <w:bottom w:w="100" w:type="dxa"/>
              <w:right w:w="120" w:type="dxa"/>
            </w:tcMar>
            <w:vAlign w:val="center"/>
          </w:tcPr>
          <w:p w14:paraId="36BC940C">
            <w:pPr>
              <w:spacing w:after="0"/>
              <w:rPr>
                <w:rFonts w:hint="eastAsia"/>
              </w:rPr>
            </w:pPr>
            <w:r>
              <w:rPr>
                <w:sz w:val="18"/>
              </w:rPr>
              <w:t>videos</w:t>
            </w:r>
          </w:p>
        </w:tc>
        <w:tc>
          <w:tcPr>
            <w:tcW w:w="6917" w:type="dxa"/>
            <w:tcMar>
              <w:top w:w="100" w:type="dxa"/>
              <w:left w:w="120" w:type="dxa"/>
              <w:bottom w:w="100" w:type="dxa"/>
              <w:right w:w="120" w:type="dxa"/>
            </w:tcMar>
            <w:vAlign w:val="center"/>
          </w:tcPr>
          <w:p w14:paraId="7B885CEF">
            <w:pPr>
              <w:spacing w:after="0"/>
              <w:rPr>
                <w:rFonts w:hint="eastAsia"/>
              </w:rPr>
            </w:pPr>
            <w:r>
              <w:rPr>
                <w:sz w:val="18"/>
              </w:rPr>
              <w:t>可选；允许任意数量的视频。</w:t>
            </w:r>
          </w:p>
        </w:tc>
      </w:tr>
      <w:tr w14:paraId="5E5F08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shd w:val="clear" w:color="auto" w:fill="F5F7F5"/>
            <w:tcMar>
              <w:top w:w="100" w:type="dxa"/>
              <w:left w:w="120" w:type="dxa"/>
              <w:bottom w:w="100" w:type="dxa"/>
              <w:right w:w="120" w:type="dxa"/>
            </w:tcMar>
            <w:vAlign w:val="center"/>
          </w:tcPr>
          <w:p w14:paraId="06B55F59">
            <w:pPr>
              <w:spacing w:after="0"/>
              <w:rPr>
                <w:rFonts w:hint="eastAsia"/>
              </w:rPr>
            </w:pPr>
            <w:r>
              <w:rPr>
                <w:sz w:val="18"/>
              </w:rPr>
              <w:t>文件名</w:t>
            </w:r>
          </w:p>
        </w:tc>
        <w:tc>
          <w:tcPr>
            <w:tcW w:w="6917" w:type="dxa"/>
            <w:shd w:val="clear" w:color="auto" w:fill="F5F7F5"/>
            <w:tcMar>
              <w:top w:w="100" w:type="dxa"/>
              <w:left w:w="120" w:type="dxa"/>
              <w:bottom w:w="100" w:type="dxa"/>
              <w:right w:w="120" w:type="dxa"/>
            </w:tcMar>
            <w:vAlign w:val="center"/>
          </w:tcPr>
          <w:p w14:paraId="77179293">
            <w:pPr>
              <w:spacing w:after="0"/>
              <w:rPr>
                <w:rFonts w:hint="eastAsia"/>
              </w:rPr>
            </w:pPr>
            <w:r>
              <w:rPr>
                <w:sz w:val="18"/>
              </w:rPr>
              <w:t>对象目录内的媒体文件可自由命名。</w:t>
            </w:r>
          </w:p>
        </w:tc>
      </w:tr>
      <w:tr w14:paraId="2A3CBE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Mar>
              <w:top w:w="100" w:type="dxa"/>
              <w:left w:w="120" w:type="dxa"/>
              <w:bottom w:w="100" w:type="dxa"/>
              <w:right w:w="120" w:type="dxa"/>
            </w:tcMar>
            <w:vAlign w:val="center"/>
          </w:tcPr>
          <w:p w14:paraId="7EE5C80E">
            <w:pPr>
              <w:spacing w:after="0"/>
              <w:rPr>
                <w:rFonts w:hint="eastAsia"/>
              </w:rPr>
            </w:pPr>
            <w:r>
              <w:rPr>
                <w:sz w:val="18"/>
              </w:rPr>
              <w:t>旧式兼容</w:t>
            </w:r>
          </w:p>
        </w:tc>
        <w:tc>
          <w:tcPr>
            <w:tcW w:w="6917" w:type="dxa"/>
            <w:tcMar>
              <w:top w:w="100" w:type="dxa"/>
              <w:left w:w="120" w:type="dxa"/>
              <w:bottom w:w="100" w:type="dxa"/>
              <w:right w:w="120" w:type="dxa"/>
            </w:tcMar>
            <w:vAlign w:val="center"/>
          </w:tcPr>
          <w:p w14:paraId="5038B320">
            <w:pPr>
              <w:spacing w:after="0"/>
              <w:rPr>
                <w:rFonts w:hint="eastAsia"/>
              </w:rPr>
            </w:pPr>
            <w:r>
              <w:rPr>
                <w:sz w:val="18"/>
              </w:rPr>
              <w:t>导入器可兼容“对象名称 + 编号”的平铺媒体，但用户手册只推荐标准目录。</w:t>
            </w:r>
          </w:p>
        </w:tc>
      </w:tr>
      <w:tr w14:paraId="548881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Mar>
              <w:top w:w="100" w:type="dxa"/>
              <w:left w:w="120" w:type="dxa"/>
              <w:bottom w:w="100" w:type="dxa"/>
              <w:right w:w="120" w:type="dxa"/>
            </w:tcMar>
            <w:vAlign w:val="center"/>
          </w:tcPr>
          <w:p w14:paraId="77578461">
            <w:pPr>
              <w:rPr>
                <w:rFonts w:hint="eastAsia"/>
              </w:rPr>
            </w:pPr>
            <w:r>
              <w:t>课程库目录</w:t>
            </w:r>
          </w:p>
        </w:tc>
        <w:tc>
          <w:tcPr>
            <w:tcW w:w="6917" w:type="dxa"/>
            <w:tcMar>
              <w:top w:w="100" w:type="dxa"/>
              <w:left w:w="120" w:type="dxa"/>
              <w:bottom w:w="100" w:type="dxa"/>
              <w:right w:w="120" w:type="dxa"/>
            </w:tcMar>
            <w:vAlign w:val="center"/>
          </w:tcPr>
          <w:p w14:paraId="737E6F80">
            <w:pPr>
              <w:rPr>
                <w:rFonts w:hint="eastAsia"/>
              </w:rPr>
            </w:pPr>
            <w:r>
              <w:t>若所选目录的一级子目录中存在顶层 .xlsx，则所选目录按课程库处理；每个含顶层 .xlsx 的一级子目录作为课程候选。</w:t>
            </w:r>
          </w:p>
        </w:tc>
      </w:tr>
      <w:tr w14:paraId="6E676E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Mar>
              <w:top w:w="100" w:type="dxa"/>
              <w:left w:w="120" w:type="dxa"/>
              <w:bottom w:w="100" w:type="dxa"/>
              <w:right w:w="120" w:type="dxa"/>
            </w:tcMar>
            <w:vAlign w:val="center"/>
          </w:tcPr>
          <w:p w14:paraId="13EA67E2">
            <w:pPr>
              <w:rPr>
                <w:rFonts w:hint="eastAsia"/>
              </w:rPr>
            </w:pPr>
            <w:r>
              <w:t>非课程内容</w:t>
            </w:r>
          </w:p>
        </w:tc>
        <w:tc>
          <w:tcPr>
            <w:tcW w:w="6917" w:type="dxa"/>
            <w:tcMar>
              <w:top w:w="100" w:type="dxa"/>
              <w:left w:w="120" w:type="dxa"/>
              <w:bottom w:w="100" w:type="dxa"/>
              <w:right w:w="120" w:type="dxa"/>
            </w:tcMar>
            <w:vAlign w:val="center"/>
          </w:tcPr>
          <w:p w14:paraId="229FFADB">
            <w:pPr>
              <w:rPr>
                <w:rFonts w:hint="eastAsia"/>
              </w:rPr>
            </w:pPr>
            <w:r>
              <w:t>课程库根部的普通文件不作为课程；一级子目录没有顶层 .xlsx 时自动忽略，不显示为损坏课程，也不产生 WORKBOOK_MISSING。</w:t>
            </w:r>
          </w:p>
        </w:tc>
      </w:tr>
      <w:tr w14:paraId="67A375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Mar>
              <w:top w:w="100" w:type="dxa"/>
              <w:left w:w="120" w:type="dxa"/>
              <w:bottom w:w="100" w:type="dxa"/>
              <w:right w:w="120" w:type="dxa"/>
            </w:tcMar>
            <w:vAlign w:val="center"/>
          </w:tcPr>
          <w:p w14:paraId="11039D98">
            <w:pPr>
              <w:rPr>
                <w:rFonts w:hint="eastAsia"/>
              </w:rPr>
            </w:pPr>
            <w:r>
              <w:t>单门课程选择</w:t>
            </w:r>
          </w:p>
        </w:tc>
        <w:tc>
          <w:tcPr>
            <w:tcW w:w="6917" w:type="dxa"/>
            <w:tcMar>
              <w:top w:w="100" w:type="dxa"/>
              <w:left w:w="120" w:type="dxa"/>
              <w:bottom w:w="100" w:type="dxa"/>
              <w:right w:w="120" w:type="dxa"/>
            </w:tcMar>
            <w:vAlign w:val="center"/>
          </w:tcPr>
          <w:p w14:paraId="52C195FA">
            <w:pPr>
              <w:rPr>
                <w:rFonts w:hint="eastAsia"/>
              </w:rPr>
            </w:pPr>
            <w:r>
              <w:t>若没有课程候选子目录，而所选目录自身含顶层 .xlsx，则直接按单门课程加载。用户不需要额外创建父目录。</w:t>
            </w:r>
          </w:p>
        </w:tc>
      </w:tr>
    </w:tbl>
    <w:p w14:paraId="04EA4AF5">
      <w:pPr>
        <w:spacing w:after="0"/>
        <w:rPr>
          <w:rFonts w:hint="eastAsia"/>
        </w:rPr>
      </w:pPr>
    </w:p>
    <w:p w14:paraId="2B4A4F8E">
      <w:pPr>
        <w:pStyle w:val="4"/>
      </w:pPr>
      <w:r>
        <w:t>4.2 Excel 规范</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361"/>
        <w:gridCol w:w="7824"/>
      </w:tblGrid>
      <w:tr w14:paraId="0EFAAA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blHeader/>
          <w:jc w:val="center"/>
        </w:trPr>
        <w:tc>
          <w:tcPr>
            <w:tcW w:w="1361" w:type="dxa"/>
            <w:shd w:val="clear" w:color="auto" w:fill="315C46"/>
            <w:tcMar>
              <w:top w:w="100" w:type="dxa"/>
              <w:left w:w="120" w:type="dxa"/>
              <w:bottom w:w="100" w:type="dxa"/>
              <w:right w:w="120" w:type="dxa"/>
            </w:tcMar>
            <w:vAlign w:val="center"/>
          </w:tcPr>
          <w:p w14:paraId="5CDAB70D">
            <w:pPr>
              <w:spacing w:after="0"/>
              <w:rPr>
                <w:rFonts w:hint="eastAsia"/>
              </w:rPr>
            </w:pPr>
            <w:r>
              <w:rPr>
                <w:b/>
                <w:color w:val="FFFFFF"/>
                <w:sz w:val="18"/>
              </w:rPr>
              <w:t>编号</w:t>
            </w:r>
          </w:p>
        </w:tc>
        <w:tc>
          <w:tcPr>
            <w:tcW w:w="7824" w:type="dxa"/>
            <w:shd w:val="clear" w:color="auto" w:fill="315C46"/>
            <w:tcMar>
              <w:top w:w="100" w:type="dxa"/>
              <w:left w:w="120" w:type="dxa"/>
              <w:bottom w:w="100" w:type="dxa"/>
              <w:right w:w="120" w:type="dxa"/>
            </w:tcMar>
            <w:vAlign w:val="center"/>
          </w:tcPr>
          <w:p w14:paraId="4DAD5DF7">
            <w:pPr>
              <w:spacing w:after="0"/>
              <w:rPr>
                <w:rFonts w:hint="eastAsia"/>
              </w:rPr>
            </w:pPr>
            <w:r>
              <w:rPr>
                <w:b/>
                <w:color w:val="FFFFFF"/>
                <w:sz w:val="18"/>
              </w:rPr>
              <w:t>要求</w:t>
            </w:r>
          </w:p>
        </w:tc>
      </w:tr>
      <w:tr w14:paraId="3A7236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61" w:type="dxa"/>
            <w:tcMar>
              <w:top w:w="100" w:type="dxa"/>
              <w:left w:w="120" w:type="dxa"/>
              <w:bottom w:w="100" w:type="dxa"/>
              <w:right w:w="120" w:type="dxa"/>
            </w:tcMar>
            <w:vAlign w:val="center"/>
          </w:tcPr>
          <w:p w14:paraId="4164BA3F">
            <w:pPr>
              <w:spacing w:after="0"/>
              <w:rPr>
                <w:rFonts w:hint="eastAsia"/>
              </w:rPr>
            </w:pPr>
            <w:r>
              <w:rPr>
                <w:sz w:val="18"/>
              </w:rPr>
              <w:t>DAT-01</w:t>
            </w:r>
          </w:p>
        </w:tc>
        <w:tc>
          <w:tcPr>
            <w:tcW w:w="7824" w:type="dxa"/>
            <w:tcMar>
              <w:top w:w="100" w:type="dxa"/>
              <w:left w:w="120" w:type="dxa"/>
              <w:bottom w:w="100" w:type="dxa"/>
              <w:right w:w="120" w:type="dxa"/>
            </w:tcMar>
            <w:vAlign w:val="center"/>
          </w:tcPr>
          <w:p w14:paraId="5049CE0A">
            <w:pPr>
              <w:spacing w:after="0"/>
              <w:rPr>
                <w:rFonts w:hint="eastAsia"/>
              </w:rPr>
            </w:pPr>
            <w:r>
              <w:rPr>
                <w:sz w:val="18"/>
              </w:rPr>
              <w:t>首版支持 .xlsx；默认读取第一个工作表。</w:t>
            </w:r>
          </w:p>
        </w:tc>
      </w:tr>
      <w:tr w14:paraId="358B74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1361" w:type="dxa"/>
            <w:shd w:val="clear" w:color="auto" w:fill="F5F7F5"/>
            <w:tcMar>
              <w:top w:w="100" w:type="dxa"/>
              <w:left w:w="120" w:type="dxa"/>
              <w:bottom w:w="100" w:type="dxa"/>
              <w:right w:w="120" w:type="dxa"/>
            </w:tcMar>
            <w:vAlign w:val="center"/>
          </w:tcPr>
          <w:p w14:paraId="4AA51A58">
            <w:pPr>
              <w:spacing w:after="0"/>
              <w:rPr>
                <w:rFonts w:hint="eastAsia"/>
              </w:rPr>
            </w:pPr>
            <w:r>
              <w:rPr>
                <w:sz w:val="18"/>
              </w:rPr>
              <w:t>DAT-02</w:t>
            </w:r>
          </w:p>
        </w:tc>
        <w:tc>
          <w:tcPr>
            <w:tcW w:w="7824" w:type="dxa"/>
            <w:shd w:val="clear" w:color="auto" w:fill="F5F7F5"/>
            <w:tcMar>
              <w:top w:w="100" w:type="dxa"/>
              <w:left w:w="120" w:type="dxa"/>
              <w:bottom w:w="100" w:type="dxa"/>
              <w:right w:w="120" w:type="dxa"/>
            </w:tcMar>
            <w:vAlign w:val="center"/>
          </w:tcPr>
          <w:p w14:paraId="3AF0737E">
            <w:pPr>
              <w:spacing w:after="0"/>
              <w:rPr>
                <w:rFonts w:hint="eastAsia"/>
              </w:rPr>
            </w:pPr>
            <w:r>
              <w:rPr>
                <w:sz w:val="18"/>
              </w:rPr>
              <w:t>第一行是列标题；第一列是对象名称和课程内唯一标识。</w:t>
            </w:r>
          </w:p>
        </w:tc>
      </w:tr>
      <w:tr w14:paraId="6A1C49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61" w:type="dxa"/>
            <w:tcMar>
              <w:top w:w="100" w:type="dxa"/>
              <w:left w:w="120" w:type="dxa"/>
              <w:bottom w:w="100" w:type="dxa"/>
              <w:right w:w="120" w:type="dxa"/>
            </w:tcMar>
            <w:vAlign w:val="center"/>
          </w:tcPr>
          <w:p w14:paraId="41F6AB8A">
            <w:pPr>
              <w:spacing w:after="0"/>
              <w:rPr>
                <w:rFonts w:hint="eastAsia"/>
              </w:rPr>
            </w:pPr>
            <w:r>
              <w:rPr>
                <w:sz w:val="18"/>
              </w:rPr>
              <w:t>DAT-03</w:t>
            </w:r>
          </w:p>
        </w:tc>
        <w:tc>
          <w:tcPr>
            <w:tcW w:w="7824" w:type="dxa"/>
            <w:tcMar>
              <w:top w:w="100" w:type="dxa"/>
              <w:left w:w="120" w:type="dxa"/>
              <w:bottom w:w="100" w:type="dxa"/>
              <w:right w:w="120" w:type="dxa"/>
            </w:tcMar>
            <w:vAlign w:val="center"/>
          </w:tcPr>
          <w:p w14:paraId="2F1F9823">
            <w:pPr>
              <w:spacing w:after="0"/>
              <w:rPr>
                <w:rFonts w:hint="eastAsia"/>
              </w:rPr>
            </w:pPr>
            <w:r>
              <w:rPr>
                <w:sz w:val="18"/>
              </w:rPr>
              <w:t>第一行后的每个非空行代表一个对象。</w:t>
            </w:r>
          </w:p>
        </w:tc>
      </w:tr>
      <w:tr w14:paraId="68933B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61" w:type="dxa"/>
            <w:shd w:val="clear" w:color="auto" w:fill="F5F7F5"/>
            <w:tcMar>
              <w:top w:w="100" w:type="dxa"/>
              <w:left w:w="120" w:type="dxa"/>
              <w:bottom w:w="100" w:type="dxa"/>
              <w:right w:w="120" w:type="dxa"/>
            </w:tcMar>
            <w:vAlign w:val="center"/>
          </w:tcPr>
          <w:p w14:paraId="5A459506">
            <w:pPr>
              <w:spacing w:after="0"/>
              <w:rPr>
                <w:rFonts w:hint="eastAsia"/>
              </w:rPr>
            </w:pPr>
            <w:r>
              <w:rPr>
                <w:sz w:val="18"/>
              </w:rPr>
              <w:t>DAT-04</w:t>
            </w:r>
          </w:p>
        </w:tc>
        <w:tc>
          <w:tcPr>
            <w:tcW w:w="7824" w:type="dxa"/>
            <w:shd w:val="clear" w:color="auto" w:fill="F5F7F5"/>
            <w:tcMar>
              <w:top w:w="100" w:type="dxa"/>
              <w:left w:w="120" w:type="dxa"/>
              <w:bottom w:w="100" w:type="dxa"/>
              <w:right w:w="120" w:type="dxa"/>
            </w:tcMar>
            <w:vAlign w:val="center"/>
          </w:tcPr>
          <w:p w14:paraId="3A72FE51">
            <w:pPr>
              <w:spacing w:after="0"/>
              <w:rPr>
                <w:rFonts w:hint="eastAsia"/>
              </w:rPr>
            </w:pPr>
            <w:r>
              <w:rPr>
                <w:sz w:val="18"/>
              </w:rPr>
              <w:t>普通列标题是问题文本；单元格是该对象的正确答案。</w:t>
            </w:r>
          </w:p>
        </w:tc>
      </w:tr>
      <w:tr w14:paraId="4B6FF8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1361" w:type="dxa"/>
            <w:tcMar>
              <w:top w:w="100" w:type="dxa"/>
              <w:left w:w="120" w:type="dxa"/>
              <w:bottom w:w="100" w:type="dxa"/>
              <w:right w:w="120" w:type="dxa"/>
            </w:tcMar>
            <w:vAlign w:val="center"/>
          </w:tcPr>
          <w:p w14:paraId="736EA60C">
            <w:pPr>
              <w:spacing w:after="0"/>
              <w:rPr>
                <w:rFonts w:hint="eastAsia"/>
              </w:rPr>
            </w:pPr>
            <w:r>
              <w:rPr>
                <w:sz w:val="18"/>
              </w:rPr>
              <w:t>DAT-05</w:t>
            </w:r>
          </w:p>
        </w:tc>
        <w:tc>
          <w:tcPr>
            <w:tcW w:w="7824" w:type="dxa"/>
            <w:tcMar>
              <w:top w:w="100" w:type="dxa"/>
              <w:left w:w="120" w:type="dxa"/>
              <w:bottom w:w="100" w:type="dxa"/>
              <w:right w:w="120" w:type="dxa"/>
            </w:tcMar>
            <w:vAlign w:val="center"/>
          </w:tcPr>
          <w:p w14:paraId="76E507FA">
            <w:pPr>
              <w:spacing w:after="0"/>
              <w:rPr>
                <w:rFonts w:hint="eastAsia"/>
              </w:rPr>
            </w:pPr>
            <w:r>
              <w:rPr>
                <w:sz w:val="18"/>
              </w:rPr>
              <w:t>标题以 # 开头的列仅用于筛选，不生成题目；界面显示时可隐藏 #。</w:t>
            </w:r>
          </w:p>
        </w:tc>
      </w:tr>
      <w:tr w14:paraId="7ED104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61" w:type="dxa"/>
            <w:shd w:val="clear" w:color="auto" w:fill="F5F7F5"/>
            <w:tcMar>
              <w:top w:w="100" w:type="dxa"/>
              <w:left w:w="120" w:type="dxa"/>
              <w:bottom w:w="100" w:type="dxa"/>
              <w:right w:w="120" w:type="dxa"/>
            </w:tcMar>
            <w:vAlign w:val="center"/>
          </w:tcPr>
          <w:p w14:paraId="218F0300">
            <w:pPr>
              <w:spacing w:after="0"/>
              <w:rPr>
                <w:rFonts w:hint="eastAsia"/>
              </w:rPr>
            </w:pPr>
            <w:r>
              <w:rPr>
                <w:sz w:val="18"/>
              </w:rPr>
              <w:t>DAT-06</w:t>
            </w:r>
          </w:p>
        </w:tc>
        <w:tc>
          <w:tcPr>
            <w:tcW w:w="7824" w:type="dxa"/>
            <w:shd w:val="clear" w:color="auto" w:fill="F5F7F5"/>
            <w:tcMar>
              <w:top w:w="100" w:type="dxa"/>
              <w:left w:w="120" w:type="dxa"/>
              <w:bottom w:w="100" w:type="dxa"/>
              <w:right w:w="120" w:type="dxa"/>
            </w:tcMar>
            <w:vAlign w:val="center"/>
          </w:tcPr>
          <w:p w14:paraId="0672D7E4">
            <w:pPr>
              <w:spacing w:after="0"/>
              <w:rPr>
                <w:rFonts w:hint="eastAsia"/>
              </w:rPr>
            </w:pPr>
            <w:r>
              <w:rPr>
                <w:sz w:val="18"/>
              </w:rPr>
              <w:t>英文分号 ; 分隔多个独立正确答案；全部答出才算完全正确，顺序不限。</w:t>
            </w:r>
          </w:p>
        </w:tc>
      </w:tr>
      <w:tr w14:paraId="323949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61" w:type="dxa"/>
            <w:tcMar>
              <w:top w:w="100" w:type="dxa"/>
              <w:left w:w="120" w:type="dxa"/>
              <w:bottom w:w="100" w:type="dxa"/>
              <w:right w:w="120" w:type="dxa"/>
            </w:tcMar>
            <w:vAlign w:val="center"/>
          </w:tcPr>
          <w:p w14:paraId="33B3A318">
            <w:pPr>
              <w:spacing w:after="0"/>
              <w:rPr>
                <w:rFonts w:hint="eastAsia"/>
              </w:rPr>
            </w:pPr>
            <w:r>
              <w:rPr>
                <w:sz w:val="18"/>
              </w:rPr>
              <w:t>DAT-07</w:t>
            </w:r>
          </w:p>
        </w:tc>
        <w:tc>
          <w:tcPr>
            <w:tcW w:w="7824" w:type="dxa"/>
            <w:tcMar>
              <w:top w:w="100" w:type="dxa"/>
              <w:left w:w="120" w:type="dxa"/>
              <w:bottom w:w="100" w:type="dxa"/>
              <w:right w:w="120" w:type="dxa"/>
            </w:tcMar>
            <w:vAlign w:val="center"/>
          </w:tcPr>
          <w:p w14:paraId="0D849448">
            <w:pPr>
              <w:spacing w:after="0"/>
              <w:rPr>
                <w:rFonts w:hint="eastAsia"/>
              </w:rPr>
            </w:pPr>
            <w:r>
              <w:rPr>
                <w:sz w:val="18"/>
              </w:rPr>
              <w:t>空行自动忽略；首尾空格和用于判分的连续空格自动规范化。</w:t>
            </w:r>
          </w:p>
        </w:tc>
      </w:tr>
      <w:tr w14:paraId="10CC58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61" w:type="dxa"/>
            <w:shd w:val="clear" w:color="auto" w:fill="F5F7F5"/>
            <w:tcMar>
              <w:top w:w="100" w:type="dxa"/>
              <w:left w:w="120" w:type="dxa"/>
              <w:bottom w:w="100" w:type="dxa"/>
              <w:right w:w="120" w:type="dxa"/>
            </w:tcMar>
            <w:vAlign w:val="center"/>
          </w:tcPr>
          <w:p w14:paraId="5ABFC834">
            <w:pPr>
              <w:spacing w:after="0"/>
              <w:rPr>
                <w:rFonts w:hint="eastAsia"/>
              </w:rPr>
            </w:pPr>
            <w:r>
              <w:rPr>
                <w:sz w:val="18"/>
              </w:rPr>
              <w:t>DAT-08</w:t>
            </w:r>
          </w:p>
        </w:tc>
        <w:tc>
          <w:tcPr>
            <w:tcW w:w="7824" w:type="dxa"/>
            <w:shd w:val="clear" w:color="auto" w:fill="F5F7F5"/>
            <w:tcMar>
              <w:top w:w="100" w:type="dxa"/>
              <w:left w:w="120" w:type="dxa"/>
              <w:bottom w:w="100" w:type="dxa"/>
              <w:right w:w="120" w:type="dxa"/>
            </w:tcMar>
            <w:vAlign w:val="center"/>
          </w:tcPr>
          <w:p w14:paraId="0A7049D0">
            <w:pPr>
              <w:spacing w:after="0"/>
              <w:rPr>
                <w:rFonts w:hint="eastAsia"/>
              </w:rPr>
            </w:pPr>
            <w:r>
              <w:rPr>
                <w:sz w:val="18"/>
              </w:rPr>
              <w:t>对象名、列标题不能为空或重复。</w:t>
            </w:r>
          </w:p>
        </w:tc>
      </w:tr>
      <w:tr w14:paraId="4F4160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61" w:type="dxa"/>
            <w:tcMar>
              <w:top w:w="100" w:type="dxa"/>
              <w:left w:w="120" w:type="dxa"/>
              <w:bottom w:w="100" w:type="dxa"/>
              <w:right w:w="120" w:type="dxa"/>
            </w:tcMar>
            <w:vAlign w:val="center"/>
          </w:tcPr>
          <w:p w14:paraId="0A71B8F7">
            <w:pPr>
              <w:spacing w:after="0"/>
              <w:rPr>
                <w:rFonts w:hint="eastAsia"/>
              </w:rPr>
            </w:pPr>
            <w:r>
              <w:rPr>
                <w:sz w:val="18"/>
              </w:rPr>
              <w:t>DAT-09</w:t>
            </w:r>
          </w:p>
        </w:tc>
        <w:tc>
          <w:tcPr>
            <w:tcW w:w="7824" w:type="dxa"/>
            <w:tcMar>
              <w:top w:w="100" w:type="dxa"/>
              <w:left w:w="120" w:type="dxa"/>
              <w:bottom w:w="100" w:type="dxa"/>
              <w:right w:w="120" w:type="dxa"/>
            </w:tcMar>
            <w:vAlign w:val="center"/>
          </w:tcPr>
          <w:p w14:paraId="47D19B58">
            <w:pPr>
              <w:spacing w:after="0"/>
              <w:rPr>
                <w:rFonts w:hint="eastAsia"/>
              </w:rPr>
            </w:pPr>
            <w:r>
              <w:rPr>
                <w:sz w:val="18"/>
              </w:rPr>
              <w:t>软件不得自动修改用户源 Excel。</w:t>
            </w:r>
          </w:p>
        </w:tc>
      </w:tr>
      <w:tr w14:paraId="3DF0D5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61" w:type="dxa"/>
            <w:shd w:val="clear" w:color="auto" w:fill="F5F7F5"/>
            <w:tcMar>
              <w:top w:w="100" w:type="dxa"/>
              <w:left w:w="120" w:type="dxa"/>
              <w:bottom w:w="100" w:type="dxa"/>
              <w:right w:w="120" w:type="dxa"/>
            </w:tcMar>
            <w:vAlign w:val="center"/>
          </w:tcPr>
          <w:p w14:paraId="1A3220C7">
            <w:pPr>
              <w:spacing w:after="0"/>
              <w:rPr>
                <w:rFonts w:hint="eastAsia"/>
              </w:rPr>
            </w:pPr>
            <w:r>
              <w:rPr>
                <w:sz w:val="18"/>
              </w:rPr>
              <w:t>DAT-10</w:t>
            </w:r>
          </w:p>
        </w:tc>
        <w:tc>
          <w:tcPr>
            <w:tcW w:w="7824" w:type="dxa"/>
            <w:shd w:val="clear" w:color="auto" w:fill="F5F7F5"/>
            <w:tcMar>
              <w:top w:w="100" w:type="dxa"/>
              <w:left w:w="120" w:type="dxa"/>
              <w:bottom w:w="100" w:type="dxa"/>
              <w:right w:w="120" w:type="dxa"/>
            </w:tcMar>
            <w:vAlign w:val="center"/>
          </w:tcPr>
          <w:p w14:paraId="1020307D">
            <w:pPr>
              <w:spacing w:after="0"/>
              <w:rPr>
                <w:rFonts w:hint="eastAsia"/>
              </w:rPr>
            </w:pPr>
            <w:r>
              <w:rPr>
                <w:sz w:val="18"/>
              </w:rPr>
              <w:t>课程内容按 Unicode 原样显示，不翻译。</w:t>
            </w:r>
          </w:p>
        </w:tc>
      </w:tr>
    </w:tbl>
    <w:p w14:paraId="5B44CBEA">
      <w:pPr>
        <w:spacing w:after="0"/>
        <w:rPr>
          <w:rFonts w:hint="eastAsia"/>
        </w:rPr>
      </w:pPr>
    </w:p>
    <w:p w14:paraId="794FAD71">
      <w:pPr>
        <w:pStyle w:val="4"/>
      </w:pPr>
      <w:r>
        <w:t>4.3 媒体格式</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01"/>
        <w:gridCol w:w="3685"/>
        <w:gridCol w:w="3685"/>
      </w:tblGrid>
      <w:tr w14:paraId="520988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701" w:type="dxa"/>
            <w:shd w:val="clear" w:color="auto" w:fill="315C46"/>
            <w:tcMar>
              <w:top w:w="100" w:type="dxa"/>
              <w:left w:w="120" w:type="dxa"/>
              <w:bottom w:w="100" w:type="dxa"/>
              <w:right w:w="120" w:type="dxa"/>
            </w:tcMar>
            <w:vAlign w:val="center"/>
          </w:tcPr>
          <w:p w14:paraId="00BDB54D">
            <w:pPr>
              <w:spacing w:after="0"/>
              <w:rPr>
                <w:rFonts w:hint="eastAsia"/>
              </w:rPr>
            </w:pPr>
            <w:r>
              <w:rPr>
                <w:b/>
                <w:color w:val="FFFFFF"/>
                <w:sz w:val="18"/>
              </w:rPr>
              <w:t>类型</w:t>
            </w:r>
          </w:p>
        </w:tc>
        <w:tc>
          <w:tcPr>
            <w:tcW w:w="3685" w:type="dxa"/>
            <w:shd w:val="clear" w:color="auto" w:fill="315C46"/>
            <w:tcMar>
              <w:top w:w="100" w:type="dxa"/>
              <w:left w:w="120" w:type="dxa"/>
              <w:bottom w:w="100" w:type="dxa"/>
              <w:right w:w="120" w:type="dxa"/>
            </w:tcMar>
            <w:vAlign w:val="center"/>
          </w:tcPr>
          <w:p w14:paraId="08E0F828">
            <w:pPr>
              <w:spacing w:after="0"/>
              <w:rPr>
                <w:rFonts w:hint="eastAsia"/>
              </w:rPr>
            </w:pPr>
            <w:r>
              <w:rPr>
                <w:b/>
                <w:color w:val="FFFFFF"/>
                <w:sz w:val="18"/>
              </w:rPr>
              <w:t>支持格式</w:t>
            </w:r>
          </w:p>
        </w:tc>
        <w:tc>
          <w:tcPr>
            <w:tcW w:w="3685" w:type="dxa"/>
            <w:shd w:val="clear" w:color="auto" w:fill="315C46"/>
            <w:tcMar>
              <w:top w:w="100" w:type="dxa"/>
              <w:left w:w="120" w:type="dxa"/>
              <w:bottom w:w="100" w:type="dxa"/>
              <w:right w:w="120" w:type="dxa"/>
            </w:tcMar>
            <w:vAlign w:val="center"/>
          </w:tcPr>
          <w:p w14:paraId="399CDE50">
            <w:pPr>
              <w:spacing w:after="0"/>
              <w:rPr>
                <w:rFonts w:hint="eastAsia"/>
              </w:rPr>
            </w:pPr>
            <w:r>
              <w:rPr>
                <w:b/>
                <w:color w:val="FFFFFF"/>
                <w:sz w:val="18"/>
              </w:rPr>
              <w:t>推荐格式</w:t>
            </w:r>
          </w:p>
        </w:tc>
      </w:tr>
      <w:tr w14:paraId="06908F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Mar>
              <w:top w:w="100" w:type="dxa"/>
              <w:left w:w="120" w:type="dxa"/>
              <w:bottom w:w="100" w:type="dxa"/>
              <w:right w:w="120" w:type="dxa"/>
            </w:tcMar>
            <w:vAlign w:val="center"/>
          </w:tcPr>
          <w:p w14:paraId="52D3F700">
            <w:pPr>
              <w:spacing w:after="0"/>
              <w:rPr>
                <w:rFonts w:hint="eastAsia"/>
              </w:rPr>
            </w:pPr>
            <w:r>
              <w:rPr>
                <w:sz w:val="18"/>
              </w:rPr>
              <w:t>图片</w:t>
            </w:r>
          </w:p>
        </w:tc>
        <w:tc>
          <w:tcPr>
            <w:tcW w:w="3685" w:type="dxa"/>
            <w:tcMar>
              <w:top w:w="100" w:type="dxa"/>
              <w:left w:w="120" w:type="dxa"/>
              <w:bottom w:w="100" w:type="dxa"/>
              <w:right w:w="120" w:type="dxa"/>
            </w:tcMar>
            <w:vAlign w:val="center"/>
          </w:tcPr>
          <w:p w14:paraId="28B792BE">
            <w:pPr>
              <w:spacing w:after="0"/>
              <w:rPr>
                <w:rFonts w:hint="eastAsia"/>
              </w:rPr>
            </w:pPr>
            <w:r>
              <w:rPr>
                <w:sz w:val="18"/>
              </w:rPr>
              <w:t>JPG、JPEG、PNG、WEBP、BMP、GIF</w:t>
            </w:r>
          </w:p>
        </w:tc>
        <w:tc>
          <w:tcPr>
            <w:tcW w:w="3685" w:type="dxa"/>
            <w:tcMar>
              <w:top w:w="100" w:type="dxa"/>
              <w:left w:w="120" w:type="dxa"/>
              <w:bottom w:w="100" w:type="dxa"/>
              <w:right w:w="120" w:type="dxa"/>
            </w:tcMar>
            <w:vAlign w:val="center"/>
          </w:tcPr>
          <w:p w14:paraId="25855166">
            <w:pPr>
              <w:spacing w:after="0"/>
              <w:rPr>
                <w:rFonts w:hint="eastAsia"/>
              </w:rPr>
            </w:pPr>
            <w:r>
              <w:rPr>
                <w:sz w:val="18"/>
              </w:rPr>
              <w:t>JPG / PNG</w:t>
            </w:r>
          </w:p>
        </w:tc>
      </w:tr>
      <w:tr w14:paraId="00201C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shd w:val="clear" w:color="auto" w:fill="F5F7F5"/>
            <w:tcMar>
              <w:top w:w="100" w:type="dxa"/>
              <w:left w:w="120" w:type="dxa"/>
              <w:bottom w:w="100" w:type="dxa"/>
              <w:right w:w="120" w:type="dxa"/>
            </w:tcMar>
            <w:vAlign w:val="center"/>
          </w:tcPr>
          <w:p w14:paraId="72E7561E">
            <w:pPr>
              <w:spacing w:after="0"/>
              <w:rPr>
                <w:rFonts w:hint="eastAsia"/>
              </w:rPr>
            </w:pPr>
            <w:r>
              <w:rPr>
                <w:sz w:val="18"/>
              </w:rPr>
              <w:t>音频</w:t>
            </w:r>
          </w:p>
        </w:tc>
        <w:tc>
          <w:tcPr>
            <w:tcW w:w="3685" w:type="dxa"/>
            <w:shd w:val="clear" w:color="auto" w:fill="F5F7F5"/>
            <w:tcMar>
              <w:top w:w="100" w:type="dxa"/>
              <w:left w:w="120" w:type="dxa"/>
              <w:bottom w:w="100" w:type="dxa"/>
              <w:right w:w="120" w:type="dxa"/>
            </w:tcMar>
            <w:vAlign w:val="center"/>
          </w:tcPr>
          <w:p w14:paraId="2FDFC4E5">
            <w:pPr>
              <w:spacing w:after="0"/>
              <w:rPr>
                <w:rFonts w:hint="eastAsia"/>
              </w:rPr>
            </w:pPr>
            <w:r>
              <w:rPr>
                <w:sz w:val="18"/>
              </w:rPr>
              <w:t>MP3、WAV、M4A</w:t>
            </w:r>
          </w:p>
        </w:tc>
        <w:tc>
          <w:tcPr>
            <w:tcW w:w="3685" w:type="dxa"/>
            <w:shd w:val="clear" w:color="auto" w:fill="F5F7F5"/>
            <w:tcMar>
              <w:top w:w="100" w:type="dxa"/>
              <w:left w:w="120" w:type="dxa"/>
              <w:bottom w:w="100" w:type="dxa"/>
              <w:right w:w="120" w:type="dxa"/>
            </w:tcMar>
            <w:vAlign w:val="center"/>
          </w:tcPr>
          <w:p w14:paraId="369152BE">
            <w:pPr>
              <w:spacing w:after="0"/>
              <w:rPr>
                <w:rFonts w:hint="eastAsia"/>
              </w:rPr>
            </w:pPr>
            <w:r>
              <w:rPr>
                <w:sz w:val="18"/>
              </w:rPr>
              <w:t>MP3 / WAV</w:t>
            </w:r>
          </w:p>
        </w:tc>
      </w:tr>
      <w:tr w14:paraId="63CFD9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Mar>
              <w:top w:w="100" w:type="dxa"/>
              <w:left w:w="120" w:type="dxa"/>
              <w:bottom w:w="100" w:type="dxa"/>
              <w:right w:w="120" w:type="dxa"/>
            </w:tcMar>
            <w:vAlign w:val="center"/>
          </w:tcPr>
          <w:p w14:paraId="6AFD3C16">
            <w:pPr>
              <w:spacing w:after="0"/>
              <w:rPr>
                <w:rFonts w:hint="eastAsia"/>
              </w:rPr>
            </w:pPr>
            <w:r>
              <w:rPr>
                <w:sz w:val="18"/>
              </w:rPr>
              <w:t>视频</w:t>
            </w:r>
          </w:p>
        </w:tc>
        <w:tc>
          <w:tcPr>
            <w:tcW w:w="3685" w:type="dxa"/>
            <w:tcMar>
              <w:top w:w="100" w:type="dxa"/>
              <w:left w:w="120" w:type="dxa"/>
              <w:bottom w:w="100" w:type="dxa"/>
              <w:right w:w="120" w:type="dxa"/>
            </w:tcMar>
            <w:vAlign w:val="center"/>
          </w:tcPr>
          <w:p w14:paraId="0FF6F582">
            <w:pPr>
              <w:spacing w:after="0"/>
              <w:rPr>
                <w:rFonts w:hint="eastAsia"/>
              </w:rPr>
            </w:pPr>
            <w:r>
              <w:rPr>
                <w:sz w:val="18"/>
              </w:rPr>
              <w:t>MP4</w:t>
            </w:r>
          </w:p>
        </w:tc>
        <w:tc>
          <w:tcPr>
            <w:tcW w:w="3685" w:type="dxa"/>
            <w:tcMar>
              <w:top w:w="100" w:type="dxa"/>
              <w:left w:w="120" w:type="dxa"/>
              <w:bottom w:w="100" w:type="dxa"/>
              <w:right w:w="120" w:type="dxa"/>
            </w:tcMar>
            <w:vAlign w:val="center"/>
          </w:tcPr>
          <w:p w14:paraId="1035321A">
            <w:pPr>
              <w:spacing w:after="0"/>
              <w:rPr>
                <w:rFonts w:hint="eastAsia"/>
              </w:rPr>
            </w:pPr>
            <w:r>
              <w:rPr>
                <w:sz w:val="18"/>
              </w:rPr>
              <w:t>MP4，H.264 + AAC</w:t>
            </w:r>
          </w:p>
        </w:tc>
      </w:tr>
    </w:tbl>
    <w:p w14:paraId="37E821B4">
      <w:pPr>
        <w:spacing w:after="0"/>
        <w:rPr>
          <w:rFonts w:hint="eastAsia"/>
        </w:rPr>
      </w:pPr>
    </w:p>
    <w:p w14:paraId="5F61D09A">
      <w:pPr>
        <w:rPr>
          <w:rFonts w:hint="eastAsia"/>
        </w:rPr>
      </w:pPr>
      <w:r>
        <w:t>一个对象可拥有多个同类媒体。系统应随机轮换并减少短期重复，同一对象的多个媒体不得互相作为错误选项。</w:t>
      </w:r>
    </w:p>
    <w:p w14:paraId="468C9875">
      <w:pPr>
        <w:pStyle w:val="4"/>
      </w:pPr>
      <w:r>
        <w:t>4.4 媒体匹配与 mock</w:t>
      </w:r>
    </w:p>
    <w:p w14:paraId="1AC1ABA7">
      <w:pPr>
        <w:pStyle w:val="16"/>
        <w:rPr>
          <w:rFonts w:hint="eastAsia"/>
        </w:rPr>
      </w:pPr>
      <w:r>
        <w:t>标准模式以对象目录名匹配 Excel 第一列；匹配时忽略大小写、首尾空格和连续空格差异。</w:t>
      </w:r>
    </w:p>
    <w:p w14:paraId="12E2F5C5">
      <w:pPr>
        <w:pStyle w:val="16"/>
        <w:rPr>
          <w:rFonts w:hint="eastAsia"/>
        </w:rPr>
      </w:pPr>
      <w:r>
        <w:t>无法匹配的正式课程媒体必须产生警告，不得凭模糊相似度自动关联。</w:t>
      </w:r>
    </w:p>
    <w:p w14:paraId="27FB40B6">
      <w:pPr>
        <w:pStyle w:val="16"/>
        <w:rPr>
          <w:rFonts w:hint="eastAsia"/>
        </w:rPr>
      </w:pPr>
      <w:r>
        <w:t>缺少某类媒体时不生成对应题型，不阻止其他题型。</w:t>
      </w:r>
    </w:p>
    <w:p w14:paraId="6CEE5E28">
      <w:pPr>
        <w:pStyle w:val="16"/>
        <w:rPr>
          <w:rFonts w:hint="eastAsia"/>
        </w:rPr>
      </w:pPr>
      <w:r>
        <w:t>mock 仅用于内置演示框架、开发测试或缺失素材的占位展示，不计入正式课程题库，不生成虚假正确答案。</w:t>
      </w:r>
    </w:p>
    <w:p w14:paraId="0F9F0EC8">
      <w:pPr>
        <w:pStyle w:val="3"/>
      </w:pPr>
      <w:r>
        <w:t>5. 导入、校验与错误提示</w:t>
      </w:r>
    </w:p>
    <w:p w14:paraId="6406D802">
      <w:pPr>
        <w:rPr>
          <w:rFonts w:hint="eastAsia"/>
        </w:rPr>
      </w:pPr>
      <w:r>
        <w:t>目录发现先于课程内容校验：普通文件始终忽略；课程库中无顶层 .xlsx 的一级子目录视为非课程目录并自动忽略。只有已识别的课程候选才进入 Excel、字段和媒体校验。</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74"/>
        <w:gridCol w:w="3969"/>
        <w:gridCol w:w="3628"/>
      </w:tblGrid>
      <w:tr w14:paraId="16AD02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474" w:type="dxa"/>
            <w:shd w:val="clear" w:color="auto" w:fill="315C46"/>
            <w:tcMar>
              <w:top w:w="100" w:type="dxa"/>
              <w:left w:w="120" w:type="dxa"/>
              <w:bottom w:w="100" w:type="dxa"/>
              <w:right w:w="120" w:type="dxa"/>
            </w:tcMar>
            <w:vAlign w:val="center"/>
          </w:tcPr>
          <w:p w14:paraId="7599BE42">
            <w:pPr>
              <w:spacing w:after="0"/>
              <w:rPr>
                <w:rFonts w:hint="eastAsia"/>
              </w:rPr>
            </w:pPr>
            <w:r>
              <w:rPr>
                <w:b/>
                <w:color w:val="FFFFFF"/>
                <w:sz w:val="18"/>
              </w:rPr>
              <w:t>级别</w:t>
            </w:r>
          </w:p>
        </w:tc>
        <w:tc>
          <w:tcPr>
            <w:tcW w:w="3969" w:type="dxa"/>
            <w:shd w:val="clear" w:color="auto" w:fill="315C46"/>
            <w:tcMar>
              <w:top w:w="100" w:type="dxa"/>
              <w:left w:w="120" w:type="dxa"/>
              <w:bottom w:w="100" w:type="dxa"/>
              <w:right w:w="120" w:type="dxa"/>
            </w:tcMar>
            <w:vAlign w:val="center"/>
          </w:tcPr>
          <w:p w14:paraId="2624DBA5">
            <w:pPr>
              <w:spacing w:after="0"/>
              <w:rPr>
                <w:rFonts w:hint="eastAsia"/>
              </w:rPr>
            </w:pPr>
            <w:r>
              <w:rPr>
                <w:b/>
                <w:color w:val="FFFFFF"/>
                <w:sz w:val="18"/>
              </w:rPr>
              <w:t>示例</w:t>
            </w:r>
          </w:p>
        </w:tc>
        <w:tc>
          <w:tcPr>
            <w:tcW w:w="3628" w:type="dxa"/>
            <w:shd w:val="clear" w:color="auto" w:fill="315C46"/>
            <w:tcMar>
              <w:top w:w="100" w:type="dxa"/>
              <w:left w:w="120" w:type="dxa"/>
              <w:bottom w:w="100" w:type="dxa"/>
              <w:right w:w="120" w:type="dxa"/>
            </w:tcMar>
            <w:vAlign w:val="center"/>
          </w:tcPr>
          <w:p w14:paraId="6F0B118B">
            <w:pPr>
              <w:spacing w:after="0"/>
              <w:rPr>
                <w:rFonts w:hint="eastAsia"/>
              </w:rPr>
            </w:pPr>
            <w:r>
              <w:rPr>
                <w:b/>
                <w:color w:val="FFFFFF"/>
                <w:sz w:val="18"/>
              </w:rPr>
              <w:t>处理</w:t>
            </w:r>
          </w:p>
        </w:tc>
      </w:tr>
      <w:tr w14:paraId="3845EB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74" w:type="dxa"/>
            <w:tcMar>
              <w:top w:w="100" w:type="dxa"/>
              <w:left w:w="120" w:type="dxa"/>
              <w:bottom w:w="100" w:type="dxa"/>
              <w:right w:w="120" w:type="dxa"/>
            </w:tcMar>
            <w:vAlign w:val="center"/>
          </w:tcPr>
          <w:p w14:paraId="0635610E">
            <w:pPr>
              <w:spacing w:after="0"/>
              <w:rPr>
                <w:rFonts w:hint="eastAsia"/>
              </w:rPr>
            </w:pPr>
            <w:r>
              <w:rPr>
                <w:sz w:val="18"/>
              </w:rPr>
              <w:t>错误</w:t>
            </w:r>
          </w:p>
        </w:tc>
        <w:tc>
          <w:tcPr>
            <w:tcW w:w="3969" w:type="dxa"/>
            <w:tcMar>
              <w:top w:w="100" w:type="dxa"/>
              <w:left w:w="120" w:type="dxa"/>
              <w:bottom w:w="100" w:type="dxa"/>
              <w:right w:w="120" w:type="dxa"/>
            </w:tcMar>
            <w:vAlign w:val="center"/>
          </w:tcPr>
          <w:p w14:paraId="48D91ADF">
            <w:pPr>
              <w:spacing w:after="0"/>
              <w:rPr>
                <w:rFonts w:hint="eastAsia"/>
              </w:rPr>
            </w:pPr>
            <w:r>
              <w:t>已识别课程候选中的 Excel 损坏/加密、存在多个主 .xlsx、空表、空或重复对象名、空或重复标题、没有有效学习内容</w:t>
            </w:r>
          </w:p>
        </w:tc>
        <w:tc>
          <w:tcPr>
            <w:tcW w:w="3628" w:type="dxa"/>
            <w:tcMar>
              <w:top w:w="100" w:type="dxa"/>
              <w:left w:w="120" w:type="dxa"/>
              <w:bottom w:w="100" w:type="dxa"/>
              <w:right w:w="120" w:type="dxa"/>
            </w:tcMar>
            <w:vAlign w:val="center"/>
          </w:tcPr>
          <w:p w14:paraId="4BE8AD1C">
            <w:pPr>
              <w:spacing w:after="0"/>
              <w:rPr>
                <w:rFonts w:hint="eastAsia"/>
              </w:rPr>
            </w:pPr>
            <w:r>
              <w:rPr>
                <w:sz w:val="18"/>
              </w:rPr>
              <w:t>阻止进入课程；显示文件、工作表、行列位置、原因和修改建议。</w:t>
            </w:r>
          </w:p>
        </w:tc>
      </w:tr>
      <w:tr w14:paraId="68591A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74" w:type="dxa"/>
            <w:shd w:val="clear" w:color="auto" w:fill="F5F7F5"/>
            <w:tcMar>
              <w:top w:w="100" w:type="dxa"/>
              <w:left w:w="120" w:type="dxa"/>
              <w:bottom w:w="100" w:type="dxa"/>
              <w:right w:w="120" w:type="dxa"/>
            </w:tcMar>
            <w:vAlign w:val="center"/>
          </w:tcPr>
          <w:p w14:paraId="6D6F4A40">
            <w:pPr>
              <w:spacing w:after="0"/>
              <w:rPr>
                <w:rFonts w:hint="eastAsia"/>
              </w:rPr>
            </w:pPr>
            <w:r>
              <w:rPr>
                <w:sz w:val="18"/>
              </w:rPr>
              <w:t>警告</w:t>
            </w:r>
          </w:p>
        </w:tc>
        <w:tc>
          <w:tcPr>
            <w:tcW w:w="3969" w:type="dxa"/>
            <w:shd w:val="clear" w:color="auto" w:fill="F5F7F5"/>
            <w:tcMar>
              <w:top w:w="100" w:type="dxa"/>
              <w:left w:w="120" w:type="dxa"/>
              <w:bottom w:w="100" w:type="dxa"/>
              <w:right w:w="120" w:type="dxa"/>
            </w:tcMar>
            <w:vAlign w:val="center"/>
          </w:tcPr>
          <w:p w14:paraId="6180637F">
            <w:pPr>
              <w:spacing w:after="0"/>
              <w:rPr>
                <w:rFonts w:hint="eastAsia"/>
              </w:rPr>
            </w:pPr>
            <w:r>
              <w:rPr>
                <w:sz w:val="18"/>
              </w:rPr>
              <w:t>空白行、空答案、缺少媒体、媒体无对象、格式不支持、媒体损坏、某题型素材不足</w:t>
            </w:r>
          </w:p>
        </w:tc>
        <w:tc>
          <w:tcPr>
            <w:tcW w:w="3628" w:type="dxa"/>
            <w:shd w:val="clear" w:color="auto" w:fill="F5F7F5"/>
            <w:tcMar>
              <w:top w:w="100" w:type="dxa"/>
              <w:left w:w="120" w:type="dxa"/>
              <w:bottom w:w="100" w:type="dxa"/>
              <w:right w:w="120" w:type="dxa"/>
            </w:tcMar>
            <w:vAlign w:val="center"/>
          </w:tcPr>
          <w:p w14:paraId="1575EEDC">
            <w:pPr>
              <w:spacing w:after="0"/>
              <w:rPr>
                <w:rFonts w:hint="eastAsia"/>
              </w:rPr>
            </w:pPr>
            <w:r>
              <w:rPr>
                <w:sz w:val="18"/>
              </w:rPr>
              <w:t>允许继续；在导入报告中集中展示并可定位。</w:t>
            </w:r>
          </w:p>
        </w:tc>
      </w:tr>
      <w:tr w14:paraId="4F5DBD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74" w:type="dxa"/>
            <w:tcMar>
              <w:top w:w="100" w:type="dxa"/>
              <w:left w:w="120" w:type="dxa"/>
              <w:bottom w:w="100" w:type="dxa"/>
              <w:right w:w="120" w:type="dxa"/>
            </w:tcMar>
            <w:vAlign w:val="center"/>
          </w:tcPr>
          <w:p w14:paraId="3D63433D">
            <w:pPr>
              <w:spacing w:after="0"/>
              <w:rPr>
                <w:rFonts w:hint="eastAsia"/>
              </w:rPr>
            </w:pPr>
            <w:r>
              <w:rPr>
                <w:sz w:val="18"/>
              </w:rPr>
              <w:t>自动修正</w:t>
            </w:r>
          </w:p>
        </w:tc>
        <w:tc>
          <w:tcPr>
            <w:tcW w:w="3969" w:type="dxa"/>
            <w:tcMar>
              <w:top w:w="100" w:type="dxa"/>
              <w:left w:w="120" w:type="dxa"/>
              <w:bottom w:w="100" w:type="dxa"/>
              <w:right w:w="120" w:type="dxa"/>
            </w:tcMar>
            <w:vAlign w:val="center"/>
          </w:tcPr>
          <w:p w14:paraId="241743B1">
            <w:pPr>
              <w:spacing w:after="0"/>
              <w:rPr>
                <w:rFonts w:hint="eastAsia"/>
              </w:rPr>
            </w:pPr>
            <w:r>
              <w:t>首尾空格、连续空格、完全空白行</w:t>
            </w:r>
          </w:p>
        </w:tc>
        <w:tc>
          <w:tcPr>
            <w:tcW w:w="3628" w:type="dxa"/>
            <w:tcMar>
              <w:top w:w="100" w:type="dxa"/>
              <w:left w:w="120" w:type="dxa"/>
              <w:bottom w:w="100" w:type="dxa"/>
              <w:right w:w="120" w:type="dxa"/>
            </w:tcMar>
            <w:vAlign w:val="center"/>
          </w:tcPr>
          <w:p w14:paraId="2B8CB08C">
            <w:pPr>
              <w:spacing w:after="0"/>
              <w:rPr>
                <w:rFonts w:hint="eastAsia"/>
              </w:rPr>
            </w:pPr>
            <w:r>
              <w:rPr>
                <w:sz w:val="18"/>
              </w:rPr>
              <w:t>仅在内存模型中规范化，不修改源文件。</w:t>
            </w:r>
          </w:p>
        </w:tc>
      </w:tr>
    </w:tbl>
    <w:p w14:paraId="5A2D85C3">
      <w:pPr>
        <w:spacing w:after="0"/>
        <w:rPr>
          <w:rFonts w:hint="eastAsia"/>
        </w:rPr>
      </w:pPr>
    </w:p>
    <w:tbl>
      <w:tblPr>
        <w:tblStyle w:val="32"/>
        <w:tblW w:w="0" w:type="auto"/>
        <w:jc w:val="center"/>
        <w:tblLayout w:type="autofit"/>
        <w:tblCellMar>
          <w:top w:w="0" w:type="dxa"/>
          <w:left w:w="108" w:type="dxa"/>
          <w:bottom w:w="0" w:type="dxa"/>
          <w:right w:w="108" w:type="dxa"/>
        </w:tblCellMar>
      </w:tblPr>
      <w:tblGrid>
        <w:gridCol w:w="9972"/>
      </w:tblGrid>
      <w:tr w14:paraId="4070F191">
        <w:tblPrEx>
          <w:tblCellMar>
            <w:top w:w="0" w:type="dxa"/>
            <w:left w:w="108" w:type="dxa"/>
            <w:bottom w:w="0" w:type="dxa"/>
            <w:right w:w="108" w:type="dxa"/>
          </w:tblCellMar>
        </w:tblPrEx>
        <w:trPr>
          <w:jc w:val="center"/>
        </w:trPr>
        <w:tc>
          <w:tcPr>
            <w:tcW w:w="9972" w:type="dxa"/>
            <w:shd w:val="clear" w:color="auto" w:fill="F5F0E2"/>
            <w:tcMar>
              <w:top w:w="160" w:type="dxa"/>
              <w:left w:w="180" w:type="dxa"/>
              <w:bottom w:w="160" w:type="dxa"/>
              <w:right w:w="180" w:type="dxa"/>
            </w:tcMar>
          </w:tcPr>
          <w:p w14:paraId="1F715D76">
            <w:pPr>
              <w:spacing w:after="80"/>
              <w:rPr>
                <w:rFonts w:hint="eastAsia"/>
              </w:rPr>
            </w:pPr>
            <w:r>
              <w:rPr>
                <w:b/>
                <w:color w:val="244C3A"/>
              </w:rPr>
              <w:t>错误消息原则</w:t>
            </w:r>
          </w:p>
          <w:p w14:paraId="5B1B469E">
            <w:pPr>
              <w:spacing w:after="0"/>
              <w:rPr>
                <w:rFonts w:hint="eastAsia"/>
              </w:rPr>
            </w:pPr>
            <w:r>
              <w:t>禁止只显示“导入失败”。错误必须说明哪个文件、哪个工作表、哪一行/列、为什么失败，以及用户可以怎样修正。</w:t>
            </w:r>
          </w:p>
        </w:tc>
      </w:tr>
    </w:tbl>
    <w:p w14:paraId="47F01D2B">
      <w:pPr>
        <w:spacing w:after="0"/>
        <w:rPr>
          <w:rFonts w:hint="eastAsia"/>
        </w:rPr>
      </w:pPr>
    </w:p>
    <w:p w14:paraId="619BDE20">
      <w:pPr>
        <w:pStyle w:val="3"/>
      </w:pPr>
      <w:r>
        <w:t>6. 课程与会话流程</w:t>
      </w:r>
    </w:p>
    <w:p w14:paraId="33A553DB">
      <w:pPr>
        <w:pStyle w:val="14"/>
        <w:rPr>
          <w:rFonts w:hint="eastAsia"/>
        </w:rPr>
      </w:pPr>
      <w:r>
        <w:t>启动软件并选择单门课程目录或课程库目录；系统自动判断目录类型，发现课程并忽略非课程内容。</w:t>
      </w:r>
    </w:p>
    <w:p w14:paraId="688ED76A">
      <w:pPr>
        <w:pStyle w:val="14"/>
        <w:rPr>
          <w:rFonts w:hint="eastAsia"/>
        </w:rPr>
      </w:pPr>
      <w:r>
        <w:t>展示课程列表；课程标题默认取主 Excel 文件名。</w:t>
      </w:r>
    </w:p>
    <w:p w14:paraId="4AEAFC10">
      <w:pPr>
        <w:pStyle w:val="14"/>
        <w:rPr>
          <w:rFonts w:hint="eastAsia"/>
        </w:rPr>
      </w:pPr>
      <w:r>
        <w:t>选择课程并执行数据校验。</w:t>
      </w:r>
    </w:p>
    <w:p w14:paraId="33D4C3A3">
      <w:pPr>
        <w:pStyle w:val="14"/>
        <w:rPr>
          <w:rFonts w:hint="eastAsia"/>
        </w:rPr>
      </w:pPr>
      <w:r>
        <w:t>选择 Learning 或 Testing。</w:t>
      </w:r>
    </w:p>
    <w:p w14:paraId="0462052E">
      <w:pPr>
        <w:pStyle w:val="14"/>
        <w:rPr>
          <w:rFonts w:hint="eastAsia"/>
        </w:rPr>
      </w:pPr>
      <w:r>
        <w:t>配置覆盖方式（全面覆盖或抽取数量）、题型、筛选、严格/宽松、困难优先和测试计时。</w:t>
      </w:r>
    </w:p>
    <w:p w14:paraId="3F6D7BB2">
      <w:pPr>
        <w:pStyle w:val="14"/>
        <w:rPr>
          <w:rFonts w:hint="eastAsia"/>
        </w:rPr>
      </w:pPr>
      <w:r>
        <w:t>开始会话并即时反馈。</w:t>
      </w:r>
    </w:p>
    <w:p w14:paraId="662F282A">
      <w:pPr>
        <w:pStyle w:val="14"/>
        <w:rPr>
          <w:rFonts w:hint="eastAsia"/>
        </w:rPr>
      </w:pPr>
      <w:r>
        <w:t>结束后保存进度或成绩。</w:t>
      </w:r>
    </w:p>
    <w:p w14:paraId="3A24BE8E">
      <w:pPr>
        <w:pStyle w:val="3"/>
      </w:pPr>
      <w:r>
        <w:t>7. 题型</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34"/>
        <w:gridCol w:w="1701"/>
        <w:gridCol w:w="6236"/>
      </w:tblGrid>
      <w:tr w14:paraId="69EEB4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134" w:type="dxa"/>
            <w:shd w:val="clear" w:color="auto" w:fill="315C46"/>
            <w:tcMar>
              <w:top w:w="100" w:type="dxa"/>
              <w:left w:w="120" w:type="dxa"/>
              <w:bottom w:w="100" w:type="dxa"/>
              <w:right w:w="120" w:type="dxa"/>
            </w:tcMar>
            <w:vAlign w:val="center"/>
          </w:tcPr>
          <w:p w14:paraId="2EAF2B9F">
            <w:pPr>
              <w:spacing w:after="0"/>
              <w:rPr>
                <w:rFonts w:hint="eastAsia"/>
              </w:rPr>
            </w:pPr>
            <w:r>
              <w:rPr>
                <w:b/>
                <w:color w:val="FFFFFF"/>
                <w:sz w:val="18"/>
              </w:rPr>
              <w:t>编号</w:t>
            </w:r>
          </w:p>
        </w:tc>
        <w:tc>
          <w:tcPr>
            <w:tcW w:w="1701" w:type="dxa"/>
            <w:shd w:val="clear" w:color="auto" w:fill="315C46"/>
            <w:tcMar>
              <w:top w:w="100" w:type="dxa"/>
              <w:left w:w="120" w:type="dxa"/>
              <w:bottom w:w="100" w:type="dxa"/>
              <w:right w:w="120" w:type="dxa"/>
            </w:tcMar>
            <w:vAlign w:val="center"/>
          </w:tcPr>
          <w:p w14:paraId="11294B08">
            <w:pPr>
              <w:spacing w:after="0"/>
              <w:rPr>
                <w:rFonts w:hint="eastAsia"/>
              </w:rPr>
            </w:pPr>
            <w:r>
              <w:rPr>
                <w:b/>
                <w:color w:val="FFFFFF"/>
                <w:sz w:val="18"/>
              </w:rPr>
              <w:t>题型</w:t>
            </w:r>
          </w:p>
        </w:tc>
        <w:tc>
          <w:tcPr>
            <w:tcW w:w="6236" w:type="dxa"/>
            <w:shd w:val="clear" w:color="auto" w:fill="315C46"/>
            <w:tcMar>
              <w:top w:w="100" w:type="dxa"/>
              <w:left w:w="120" w:type="dxa"/>
              <w:bottom w:w="100" w:type="dxa"/>
              <w:right w:w="120" w:type="dxa"/>
            </w:tcMar>
            <w:vAlign w:val="center"/>
          </w:tcPr>
          <w:p w14:paraId="78302454">
            <w:pPr>
              <w:spacing w:after="0"/>
              <w:rPr>
                <w:rFonts w:hint="eastAsia"/>
              </w:rPr>
            </w:pPr>
            <w:r>
              <w:rPr>
                <w:b/>
                <w:color w:val="FFFFFF"/>
                <w:sz w:val="18"/>
              </w:rPr>
              <w:t>方向与行为</w:t>
            </w:r>
          </w:p>
        </w:tc>
      </w:tr>
      <w:tr w14:paraId="5266E0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4" w:type="dxa"/>
            <w:tcMar>
              <w:top w:w="100" w:type="dxa"/>
              <w:left w:w="120" w:type="dxa"/>
              <w:bottom w:w="100" w:type="dxa"/>
              <w:right w:w="120" w:type="dxa"/>
            </w:tcMar>
            <w:vAlign w:val="center"/>
          </w:tcPr>
          <w:p w14:paraId="057F765B">
            <w:pPr>
              <w:spacing w:after="0"/>
              <w:rPr>
                <w:rFonts w:hint="eastAsia"/>
              </w:rPr>
            </w:pPr>
            <w:r>
              <w:rPr>
                <w:sz w:val="18"/>
              </w:rPr>
              <w:t>Q-01</w:t>
            </w:r>
          </w:p>
        </w:tc>
        <w:tc>
          <w:tcPr>
            <w:tcW w:w="1701" w:type="dxa"/>
            <w:tcMar>
              <w:top w:w="100" w:type="dxa"/>
              <w:left w:w="120" w:type="dxa"/>
              <w:bottom w:w="100" w:type="dxa"/>
              <w:right w:w="120" w:type="dxa"/>
            </w:tcMar>
            <w:vAlign w:val="center"/>
          </w:tcPr>
          <w:p w14:paraId="05EC23AE">
            <w:pPr>
              <w:spacing w:after="0"/>
              <w:rPr>
                <w:rFonts w:hint="eastAsia"/>
              </w:rPr>
            </w:pPr>
            <w:r>
              <w:rPr>
                <w:sz w:val="18"/>
              </w:rPr>
              <w:t>文本输入</w:t>
            </w:r>
          </w:p>
        </w:tc>
        <w:tc>
          <w:tcPr>
            <w:tcW w:w="6236" w:type="dxa"/>
            <w:tcMar>
              <w:top w:w="100" w:type="dxa"/>
              <w:left w:w="120" w:type="dxa"/>
              <w:bottom w:w="100" w:type="dxa"/>
              <w:right w:w="120" w:type="dxa"/>
            </w:tcMar>
            <w:vAlign w:val="center"/>
          </w:tcPr>
          <w:p w14:paraId="4F217A8A">
            <w:pPr>
              <w:spacing w:after="0"/>
              <w:rPr>
                <w:rFonts w:hint="eastAsia"/>
              </w:rPr>
            </w:pPr>
            <w:r>
              <w:rPr>
                <w:sz w:val="18"/>
              </w:rPr>
              <w:t>名称→属性、属性→名称、图片→名称、音频→名称、视频→名称。</w:t>
            </w:r>
          </w:p>
        </w:tc>
      </w:tr>
      <w:tr w14:paraId="748396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4" w:type="dxa"/>
            <w:shd w:val="clear" w:color="auto" w:fill="F5F7F5"/>
            <w:tcMar>
              <w:top w:w="100" w:type="dxa"/>
              <w:left w:w="120" w:type="dxa"/>
              <w:bottom w:w="100" w:type="dxa"/>
              <w:right w:w="120" w:type="dxa"/>
            </w:tcMar>
            <w:vAlign w:val="center"/>
          </w:tcPr>
          <w:p w14:paraId="4FADCCA7">
            <w:pPr>
              <w:spacing w:after="0"/>
              <w:rPr>
                <w:rFonts w:hint="eastAsia"/>
              </w:rPr>
            </w:pPr>
            <w:r>
              <w:rPr>
                <w:sz w:val="18"/>
              </w:rPr>
              <w:t>Q-02</w:t>
            </w:r>
          </w:p>
        </w:tc>
        <w:tc>
          <w:tcPr>
            <w:tcW w:w="1701" w:type="dxa"/>
            <w:shd w:val="clear" w:color="auto" w:fill="F5F7F5"/>
            <w:tcMar>
              <w:top w:w="100" w:type="dxa"/>
              <w:left w:w="120" w:type="dxa"/>
              <w:bottom w:w="100" w:type="dxa"/>
              <w:right w:w="120" w:type="dxa"/>
            </w:tcMar>
            <w:vAlign w:val="center"/>
          </w:tcPr>
          <w:p w14:paraId="59910785">
            <w:pPr>
              <w:spacing w:after="0"/>
              <w:rPr>
                <w:rFonts w:hint="eastAsia"/>
              </w:rPr>
            </w:pPr>
            <w:r>
              <w:rPr>
                <w:sz w:val="18"/>
              </w:rPr>
              <w:t>文字选择</w:t>
            </w:r>
          </w:p>
        </w:tc>
        <w:tc>
          <w:tcPr>
            <w:tcW w:w="6236" w:type="dxa"/>
            <w:shd w:val="clear" w:color="auto" w:fill="F5F7F5"/>
            <w:tcMar>
              <w:top w:w="100" w:type="dxa"/>
              <w:left w:w="120" w:type="dxa"/>
              <w:bottom w:w="100" w:type="dxa"/>
              <w:right w:w="120" w:type="dxa"/>
            </w:tcMar>
            <w:vAlign w:val="center"/>
          </w:tcPr>
          <w:p w14:paraId="2BDA65E4">
            <w:pPr>
              <w:spacing w:after="0"/>
              <w:rPr>
                <w:rFonts w:hint="eastAsia"/>
              </w:rPr>
            </w:pPr>
            <w:r>
              <w:rPr>
                <w:sz w:val="18"/>
              </w:rPr>
              <w:t>名称→属性或属性→名称；正常 4 项，唯一值不足时 3 项。</w:t>
            </w:r>
          </w:p>
        </w:tc>
      </w:tr>
      <w:tr w14:paraId="1AE2F1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4" w:type="dxa"/>
            <w:tcMar>
              <w:top w:w="100" w:type="dxa"/>
              <w:left w:w="120" w:type="dxa"/>
              <w:bottom w:w="100" w:type="dxa"/>
              <w:right w:w="120" w:type="dxa"/>
            </w:tcMar>
            <w:vAlign w:val="center"/>
          </w:tcPr>
          <w:p w14:paraId="773FC7F1">
            <w:pPr>
              <w:spacing w:after="0"/>
              <w:rPr>
                <w:rFonts w:hint="eastAsia"/>
              </w:rPr>
            </w:pPr>
            <w:r>
              <w:rPr>
                <w:sz w:val="18"/>
              </w:rPr>
              <w:t>Q-03</w:t>
            </w:r>
          </w:p>
        </w:tc>
        <w:tc>
          <w:tcPr>
            <w:tcW w:w="1701" w:type="dxa"/>
            <w:tcMar>
              <w:top w:w="100" w:type="dxa"/>
              <w:left w:w="120" w:type="dxa"/>
              <w:bottom w:w="100" w:type="dxa"/>
              <w:right w:w="120" w:type="dxa"/>
            </w:tcMar>
            <w:vAlign w:val="center"/>
          </w:tcPr>
          <w:p w14:paraId="64E66E25">
            <w:pPr>
              <w:spacing w:after="0"/>
              <w:rPr>
                <w:rFonts w:hint="eastAsia"/>
              </w:rPr>
            </w:pPr>
            <w:r>
              <w:rPr>
                <w:sz w:val="18"/>
              </w:rPr>
              <w:t>图片识别</w:t>
            </w:r>
          </w:p>
        </w:tc>
        <w:tc>
          <w:tcPr>
            <w:tcW w:w="6236" w:type="dxa"/>
            <w:tcMar>
              <w:top w:w="100" w:type="dxa"/>
              <w:left w:w="120" w:type="dxa"/>
              <w:bottom w:w="100" w:type="dxa"/>
              <w:right w:w="120" w:type="dxa"/>
            </w:tcMar>
            <w:vAlign w:val="center"/>
          </w:tcPr>
          <w:p w14:paraId="771C7C8C">
            <w:pPr>
              <w:spacing w:after="0"/>
              <w:rPr>
                <w:rFonts w:hint="eastAsia"/>
              </w:rPr>
            </w:pPr>
            <w:r>
              <w:rPr>
                <w:sz w:val="18"/>
              </w:rPr>
              <w:t>图片→名称/输入；名称→选择图片。</w:t>
            </w:r>
          </w:p>
        </w:tc>
      </w:tr>
      <w:tr w14:paraId="608A01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4" w:type="dxa"/>
            <w:shd w:val="clear" w:color="auto" w:fill="F5F7F5"/>
            <w:tcMar>
              <w:top w:w="100" w:type="dxa"/>
              <w:left w:w="120" w:type="dxa"/>
              <w:bottom w:w="100" w:type="dxa"/>
              <w:right w:w="120" w:type="dxa"/>
            </w:tcMar>
            <w:vAlign w:val="center"/>
          </w:tcPr>
          <w:p w14:paraId="0F540803">
            <w:pPr>
              <w:spacing w:after="0"/>
              <w:rPr>
                <w:rFonts w:hint="eastAsia"/>
              </w:rPr>
            </w:pPr>
            <w:r>
              <w:rPr>
                <w:sz w:val="18"/>
              </w:rPr>
              <w:t>Q-04</w:t>
            </w:r>
          </w:p>
        </w:tc>
        <w:tc>
          <w:tcPr>
            <w:tcW w:w="1701" w:type="dxa"/>
            <w:shd w:val="clear" w:color="auto" w:fill="F5F7F5"/>
            <w:tcMar>
              <w:top w:w="100" w:type="dxa"/>
              <w:left w:w="120" w:type="dxa"/>
              <w:bottom w:w="100" w:type="dxa"/>
              <w:right w:w="120" w:type="dxa"/>
            </w:tcMar>
            <w:vAlign w:val="center"/>
          </w:tcPr>
          <w:p w14:paraId="25C41DC7">
            <w:pPr>
              <w:spacing w:after="0"/>
              <w:rPr>
                <w:rFonts w:hint="eastAsia"/>
              </w:rPr>
            </w:pPr>
            <w:r>
              <w:rPr>
                <w:sz w:val="18"/>
              </w:rPr>
              <w:t>音频识别</w:t>
            </w:r>
          </w:p>
        </w:tc>
        <w:tc>
          <w:tcPr>
            <w:tcW w:w="6236" w:type="dxa"/>
            <w:shd w:val="clear" w:color="auto" w:fill="F5F7F5"/>
            <w:tcMar>
              <w:top w:w="100" w:type="dxa"/>
              <w:left w:w="120" w:type="dxa"/>
              <w:bottom w:w="100" w:type="dxa"/>
              <w:right w:w="120" w:type="dxa"/>
            </w:tcMar>
            <w:vAlign w:val="center"/>
          </w:tcPr>
          <w:p w14:paraId="6FB72818">
            <w:pPr>
              <w:spacing w:after="0"/>
              <w:rPr>
                <w:rFonts w:hint="eastAsia"/>
              </w:rPr>
            </w:pPr>
            <w:r>
              <w:rPr>
                <w:sz w:val="18"/>
              </w:rPr>
              <w:t>音频→名称/输入；名称→选择音频；提供播放、暂停、重播和音量。</w:t>
            </w:r>
          </w:p>
        </w:tc>
      </w:tr>
      <w:tr w14:paraId="5E97A3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4" w:type="dxa"/>
            <w:tcMar>
              <w:top w:w="100" w:type="dxa"/>
              <w:left w:w="120" w:type="dxa"/>
              <w:bottom w:w="100" w:type="dxa"/>
              <w:right w:w="120" w:type="dxa"/>
            </w:tcMar>
            <w:vAlign w:val="center"/>
          </w:tcPr>
          <w:p w14:paraId="29696598">
            <w:pPr>
              <w:spacing w:after="0"/>
              <w:rPr>
                <w:rFonts w:hint="eastAsia"/>
              </w:rPr>
            </w:pPr>
            <w:r>
              <w:rPr>
                <w:sz w:val="18"/>
              </w:rPr>
              <w:t>Q-05</w:t>
            </w:r>
          </w:p>
        </w:tc>
        <w:tc>
          <w:tcPr>
            <w:tcW w:w="1701" w:type="dxa"/>
            <w:tcMar>
              <w:top w:w="100" w:type="dxa"/>
              <w:left w:w="120" w:type="dxa"/>
              <w:bottom w:w="100" w:type="dxa"/>
              <w:right w:w="120" w:type="dxa"/>
            </w:tcMar>
            <w:vAlign w:val="center"/>
          </w:tcPr>
          <w:p w14:paraId="4B6B51FC">
            <w:pPr>
              <w:spacing w:after="0"/>
              <w:rPr>
                <w:rFonts w:hint="eastAsia"/>
              </w:rPr>
            </w:pPr>
            <w:r>
              <w:rPr>
                <w:sz w:val="18"/>
              </w:rPr>
              <w:t>视频识别</w:t>
            </w:r>
          </w:p>
        </w:tc>
        <w:tc>
          <w:tcPr>
            <w:tcW w:w="6236" w:type="dxa"/>
            <w:tcMar>
              <w:top w:w="100" w:type="dxa"/>
              <w:left w:w="120" w:type="dxa"/>
              <w:bottom w:w="100" w:type="dxa"/>
              <w:right w:w="120" w:type="dxa"/>
            </w:tcMar>
            <w:vAlign w:val="center"/>
          </w:tcPr>
          <w:p w14:paraId="6F34FB3F">
            <w:pPr>
              <w:spacing w:after="0"/>
              <w:rPr>
                <w:rFonts w:hint="eastAsia"/>
              </w:rPr>
            </w:pPr>
            <w:r>
              <w:rPr>
                <w:sz w:val="18"/>
              </w:rPr>
              <w:t>视频→名称/输入；名称→选择视频；提供播放、暂停、进度、音量和放大。</w:t>
            </w:r>
          </w:p>
        </w:tc>
      </w:tr>
      <w:tr w14:paraId="56B63B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4" w:type="dxa"/>
            <w:shd w:val="clear" w:color="auto" w:fill="F5F7F5"/>
            <w:tcMar>
              <w:top w:w="100" w:type="dxa"/>
              <w:left w:w="120" w:type="dxa"/>
              <w:bottom w:w="100" w:type="dxa"/>
              <w:right w:w="120" w:type="dxa"/>
            </w:tcMar>
            <w:vAlign w:val="center"/>
          </w:tcPr>
          <w:p w14:paraId="7A723DB0">
            <w:pPr>
              <w:spacing w:after="0"/>
              <w:rPr>
                <w:rFonts w:hint="eastAsia"/>
              </w:rPr>
            </w:pPr>
            <w:r>
              <w:rPr>
                <w:sz w:val="18"/>
              </w:rPr>
              <w:t>Q-06</w:t>
            </w:r>
          </w:p>
        </w:tc>
        <w:tc>
          <w:tcPr>
            <w:tcW w:w="1701" w:type="dxa"/>
            <w:shd w:val="clear" w:color="auto" w:fill="F5F7F5"/>
            <w:tcMar>
              <w:top w:w="100" w:type="dxa"/>
              <w:left w:w="120" w:type="dxa"/>
              <w:bottom w:w="100" w:type="dxa"/>
              <w:right w:w="120" w:type="dxa"/>
            </w:tcMar>
            <w:vAlign w:val="center"/>
          </w:tcPr>
          <w:p w14:paraId="0BB57E94">
            <w:pPr>
              <w:spacing w:after="0"/>
              <w:rPr>
                <w:rFonts w:hint="eastAsia"/>
              </w:rPr>
            </w:pPr>
            <w:r>
              <w:rPr>
                <w:sz w:val="18"/>
              </w:rPr>
              <w:t>纯文字双向</w:t>
            </w:r>
          </w:p>
        </w:tc>
        <w:tc>
          <w:tcPr>
            <w:tcW w:w="6236" w:type="dxa"/>
            <w:shd w:val="clear" w:color="auto" w:fill="F5F7F5"/>
            <w:tcMar>
              <w:top w:w="100" w:type="dxa"/>
              <w:left w:w="120" w:type="dxa"/>
              <w:bottom w:w="100" w:type="dxa"/>
              <w:right w:w="120" w:type="dxa"/>
            </w:tcMar>
            <w:vAlign w:val="center"/>
          </w:tcPr>
          <w:p w14:paraId="4CC5AE22">
            <w:pPr>
              <w:spacing w:after="0"/>
              <w:rPr>
                <w:rFonts w:hint="eastAsia"/>
              </w:rPr>
            </w:pPr>
            <w:r>
              <w:rPr>
                <w:sz w:val="18"/>
              </w:rPr>
              <w:t>没有媒体时，仍支持名称问属性、属性反查名称及混合随机。</w:t>
            </w:r>
          </w:p>
        </w:tc>
      </w:tr>
    </w:tbl>
    <w:p w14:paraId="280DB07F">
      <w:pPr>
        <w:spacing w:after="0"/>
        <w:rPr>
          <w:rFonts w:hint="eastAsia"/>
        </w:rPr>
      </w:pPr>
    </w:p>
    <w:p w14:paraId="3038C278">
      <w:pPr>
        <w:rPr>
          <w:rFonts w:hint="eastAsia"/>
        </w:rPr>
      </w:pPr>
      <w:r>
        <w:t>会话开始前，用户可选择一种题型或随机混合。凡课程中存在的有效普通列和媒体，均属于可用于学习与测试的内容。</w:t>
      </w:r>
    </w:p>
    <w:p w14:paraId="0C893044">
      <w:pPr>
        <w:pStyle w:val="3"/>
      </w:pPr>
      <w:r>
        <w:t>8. 答案判定与计分</w:t>
      </w:r>
    </w:p>
    <w:p w14:paraId="060D5CCD">
      <w:pPr>
        <w:pStyle w:val="16"/>
        <w:rPr>
          <w:rFonts w:hint="eastAsia"/>
        </w:rPr>
      </w:pPr>
      <w:r>
        <w:t>文本答案忽略大小写、首尾空格和多余连续空格，其他内容执行规范化后的精确匹配。</w:t>
      </w:r>
    </w:p>
    <w:p w14:paraId="49ADCB83">
      <w:pPr>
        <w:pStyle w:val="16"/>
        <w:rPr>
          <w:rFonts w:hint="eastAsia"/>
        </w:rPr>
      </w:pPr>
      <w:r>
        <w:t>不使用 AI 模糊判分或语义相似度。</w:t>
      </w:r>
    </w:p>
    <w:p w14:paraId="2B652C6B">
      <w:pPr>
        <w:pStyle w:val="16"/>
        <w:rPr>
          <w:rFonts w:hint="eastAsia"/>
        </w:rPr>
      </w:pPr>
      <w:r>
        <w:t>分号多答案必须全部命中才算完全正确；多答案顺序不限。</w:t>
      </w:r>
    </w:p>
    <w:p w14:paraId="6365D7D1">
      <w:pPr>
        <w:pStyle w:val="16"/>
        <w:rPr>
          <w:rFonts w:hint="eastAsia"/>
        </w:rPr>
      </w:pPr>
      <w:r>
        <w:t>Learning 中部分命中仅用于显示命中、漏答和多答，仍按未完全正确处理并要求重做；Testing 中只有完全正确计 1 分，其他情况均计 0 分。</w:t>
      </w:r>
    </w:p>
    <w:p w14:paraId="551549B0">
      <w:pPr>
        <w:pStyle w:val="16"/>
        <w:rPr>
          <w:rFonts w:hint="eastAsia"/>
        </w:rPr>
      </w:pPr>
      <w:r>
        <w:t>答错后立即显示正确答案。</w:t>
      </w:r>
    </w:p>
    <w:p w14:paraId="2CB8B9D5">
      <w:pPr>
        <w:pStyle w:val="3"/>
      </w:pPr>
      <w:r>
        <w:t>9. 干扰项与教学风格</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01"/>
        <w:gridCol w:w="2835"/>
        <w:gridCol w:w="4535"/>
      </w:tblGrid>
      <w:tr w14:paraId="26D299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701" w:type="dxa"/>
            <w:shd w:val="clear" w:color="auto" w:fill="315C46"/>
            <w:tcMar>
              <w:top w:w="100" w:type="dxa"/>
              <w:left w:w="120" w:type="dxa"/>
              <w:bottom w:w="100" w:type="dxa"/>
              <w:right w:w="120" w:type="dxa"/>
            </w:tcMar>
            <w:vAlign w:val="center"/>
          </w:tcPr>
          <w:p w14:paraId="45BDF280">
            <w:pPr>
              <w:spacing w:after="0"/>
              <w:rPr>
                <w:rFonts w:hint="eastAsia"/>
              </w:rPr>
            </w:pPr>
            <w:r>
              <w:rPr>
                <w:b/>
                <w:color w:val="FFFFFF"/>
                <w:sz w:val="18"/>
              </w:rPr>
              <w:t>模式</w:t>
            </w:r>
          </w:p>
        </w:tc>
        <w:tc>
          <w:tcPr>
            <w:tcW w:w="2835" w:type="dxa"/>
            <w:shd w:val="clear" w:color="auto" w:fill="315C46"/>
            <w:tcMar>
              <w:top w:w="100" w:type="dxa"/>
              <w:left w:w="120" w:type="dxa"/>
              <w:bottom w:w="100" w:type="dxa"/>
              <w:right w:w="120" w:type="dxa"/>
            </w:tcMar>
            <w:vAlign w:val="center"/>
          </w:tcPr>
          <w:p w14:paraId="230CF557">
            <w:pPr>
              <w:spacing w:after="0"/>
              <w:rPr>
                <w:rFonts w:hint="eastAsia"/>
              </w:rPr>
            </w:pPr>
            <w:r>
              <w:rPr>
                <w:b/>
                <w:color w:val="FFFFFF"/>
                <w:sz w:val="18"/>
              </w:rPr>
              <w:t>干扰项来源</w:t>
            </w:r>
          </w:p>
        </w:tc>
        <w:tc>
          <w:tcPr>
            <w:tcW w:w="4535" w:type="dxa"/>
            <w:shd w:val="clear" w:color="auto" w:fill="315C46"/>
            <w:tcMar>
              <w:top w:w="100" w:type="dxa"/>
              <w:left w:w="120" w:type="dxa"/>
              <w:bottom w:w="100" w:type="dxa"/>
              <w:right w:w="120" w:type="dxa"/>
            </w:tcMar>
            <w:vAlign w:val="center"/>
          </w:tcPr>
          <w:p w14:paraId="432CC01B">
            <w:pPr>
              <w:spacing w:after="0"/>
              <w:rPr>
                <w:rFonts w:hint="eastAsia"/>
              </w:rPr>
            </w:pPr>
            <w:r>
              <w:rPr>
                <w:b/>
                <w:color w:val="FFFFFF"/>
                <w:sz w:val="18"/>
              </w:rPr>
              <w:t>说明</w:t>
            </w:r>
          </w:p>
        </w:tc>
      </w:tr>
      <w:tr w14:paraId="137148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Mar>
              <w:top w:w="100" w:type="dxa"/>
              <w:left w:w="120" w:type="dxa"/>
              <w:bottom w:w="100" w:type="dxa"/>
              <w:right w:w="120" w:type="dxa"/>
            </w:tcMar>
            <w:vAlign w:val="center"/>
          </w:tcPr>
          <w:p w14:paraId="78637768">
            <w:pPr>
              <w:spacing w:after="0"/>
              <w:rPr>
                <w:rFonts w:hint="eastAsia"/>
              </w:rPr>
            </w:pPr>
            <w:r>
              <w:rPr>
                <w:sz w:val="18"/>
              </w:rPr>
              <w:t>严格 Strict</w:t>
            </w:r>
          </w:p>
        </w:tc>
        <w:tc>
          <w:tcPr>
            <w:tcW w:w="2835" w:type="dxa"/>
            <w:tcMar>
              <w:top w:w="100" w:type="dxa"/>
              <w:left w:w="120" w:type="dxa"/>
              <w:bottom w:w="100" w:type="dxa"/>
              <w:right w:w="120" w:type="dxa"/>
            </w:tcMar>
            <w:vAlign w:val="center"/>
          </w:tcPr>
          <w:p w14:paraId="1AE8CF7D">
            <w:pPr>
              <w:spacing w:after="0"/>
              <w:rPr>
                <w:rFonts w:hint="eastAsia"/>
              </w:rPr>
            </w:pPr>
            <w:r>
              <w:rPr>
                <w:sz w:val="18"/>
              </w:rPr>
              <w:t>当前筛选范围</w:t>
            </w:r>
          </w:p>
        </w:tc>
        <w:tc>
          <w:tcPr>
            <w:tcW w:w="4535" w:type="dxa"/>
            <w:tcMar>
              <w:top w:w="100" w:type="dxa"/>
              <w:left w:w="120" w:type="dxa"/>
              <w:bottom w:w="100" w:type="dxa"/>
              <w:right w:w="120" w:type="dxa"/>
            </w:tcMar>
            <w:vAlign w:val="center"/>
          </w:tcPr>
          <w:p w14:paraId="706CA7E1">
            <w:pPr>
              <w:spacing w:after="0"/>
              <w:rPr>
                <w:rFonts w:hint="eastAsia"/>
              </w:rPr>
            </w:pPr>
            <w:r>
              <w:rPr>
                <w:sz w:val="18"/>
              </w:rPr>
              <w:t>题目和错误选项均来自当前范围，通常更难。</w:t>
            </w:r>
          </w:p>
        </w:tc>
      </w:tr>
      <w:tr w14:paraId="0AADD0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shd w:val="clear" w:color="auto" w:fill="F5F7F5"/>
            <w:tcMar>
              <w:top w:w="100" w:type="dxa"/>
              <w:left w:w="120" w:type="dxa"/>
              <w:bottom w:w="100" w:type="dxa"/>
              <w:right w:w="120" w:type="dxa"/>
            </w:tcMar>
            <w:vAlign w:val="center"/>
          </w:tcPr>
          <w:p w14:paraId="7C025681">
            <w:pPr>
              <w:spacing w:after="0"/>
              <w:rPr>
                <w:rFonts w:hint="eastAsia"/>
              </w:rPr>
            </w:pPr>
            <w:r>
              <w:rPr>
                <w:sz w:val="18"/>
              </w:rPr>
              <w:t>宽松 Lenient</w:t>
            </w:r>
          </w:p>
        </w:tc>
        <w:tc>
          <w:tcPr>
            <w:tcW w:w="2835" w:type="dxa"/>
            <w:shd w:val="clear" w:color="auto" w:fill="F5F7F5"/>
            <w:tcMar>
              <w:top w:w="100" w:type="dxa"/>
              <w:left w:w="120" w:type="dxa"/>
              <w:bottom w:w="100" w:type="dxa"/>
              <w:right w:w="120" w:type="dxa"/>
            </w:tcMar>
            <w:vAlign w:val="center"/>
          </w:tcPr>
          <w:p w14:paraId="00BD8D00">
            <w:pPr>
              <w:spacing w:after="0"/>
              <w:rPr>
                <w:rFonts w:hint="eastAsia"/>
              </w:rPr>
            </w:pPr>
            <w:r>
              <w:rPr>
                <w:sz w:val="18"/>
              </w:rPr>
              <w:t>当前课程全部有效对象</w:t>
            </w:r>
          </w:p>
        </w:tc>
        <w:tc>
          <w:tcPr>
            <w:tcW w:w="4535" w:type="dxa"/>
            <w:shd w:val="clear" w:color="auto" w:fill="F5F7F5"/>
            <w:tcMar>
              <w:top w:w="100" w:type="dxa"/>
              <w:left w:w="120" w:type="dxa"/>
              <w:bottom w:w="100" w:type="dxa"/>
              <w:right w:w="120" w:type="dxa"/>
            </w:tcMar>
            <w:vAlign w:val="center"/>
          </w:tcPr>
          <w:p w14:paraId="02D6EF7A">
            <w:pPr>
              <w:spacing w:after="0"/>
              <w:rPr>
                <w:rFonts w:hint="eastAsia"/>
              </w:rPr>
            </w:pPr>
            <w:r>
              <w:rPr>
                <w:sz w:val="18"/>
              </w:rPr>
              <w:t>题目仍来自筛选范围；错误选项可来自筛选前当前课程，禁止跨课程。</w:t>
            </w:r>
          </w:p>
        </w:tc>
      </w:tr>
    </w:tbl>
    <w:p w14:paraId="4930E1CA">
      <w:pPr>
        <w:spacing w:after="0"/>
        <w:rPr>
          <w:rFonts w:hint="eastAsia"/>
        </w:rPr>
      </w:pPr>
    </w:p>
    <w:p w14:paraId="7352D73F">
      <w:pPr>
        <w:rPr>
          <w:rFonts w:hint="eastAsia"/>
        </w:rPr>
      </w:pPr>
      <w:r>
        <w:t>降级顺序：优先 4 个有效且不重复选项；不足时使用 3 个；仍不足 3 个时改为输入题。图片、音频和视频选择题分别降级为看图、听音或看视频输入名称，并显示简短说明。</w:t>
      </w:r>
    </w:p>
    <w:p w14:paraId="4C187CF4">
      <w:pPr>
        <w:pStyle w:val="3"/>
      </w:pPr>
      <w:r>
        <w:t>10. 筛选与智能跳过</w:t>
      </w:r>
    </w:p>
    <w:p w14:paraId="627E7A39">
      <w:pPr>
        <w:pStyle w:val="16"/>
        <w:rPr>
          <w:rFonts w:hint="eastAsia"/>
        </w:rPr>
      </w:pPr>
      <w:r>
        <w:t>仅标题以 # 开头的列作为筛选字段；普通问题列不在筛选界面中显示。</w:t>
      </w:r>
    </w:p>
    <w:p w14:paraId="2923D7E4">
      <w:pPr>
        <w:pStyle w:val="16"/>
        <w:rPr>
          <w:rFonts w:hint="eastAsia"/>
        </w:rPr>
      </w:pPr>
      <w:r>
        <w:t>不同字段之间使用 AND。</w:t>
      </w:r>
    </w:p>
    <w:p w14:paraId="5F1E10FB">
      <w:pPr>
        <w:pStyle w:val="16"/>
        <w:rPr>
          <w:rFonts w:hint="eastAsia"/>
        </w:rPr>
      </w:pPr>
      <w:r>
        <w:t>同一字段选择多个值时使用 OR。</w:t>
      </w:r>
    </w:p>
    <w:p w14:paraId="1F7E4E25">
      <w:pPr>
        <w:pStyle w:val="16"/>
        <w:rPr>
          <w:rFonts w:hint="eastAsia"/>
        </w:rPr>
      </w:pPr>
      <w:r>
        <w:t>多值单元格按分号拆分后参与筛选。</w:t>
      </w:r>
    </w:p>
    <w:p w14:paraId="4B889691">
      <w:pPr>
        <w:pStyle w:val="16"/>
        <w:rPr>
          <w:rFonts w:hint="eastAsia"/>
        </w:rPr>
      </w:pPr>
      <w:r>
        <w:t>实时显示筛选后的对象数、题目数、可用题型和被禁用原因。</w:t>
      </w:r>
    </w:p>
    <w:p w14:paraId="52050A32">
      <w:pPr>
        <w:pStyle w:val="16"/>
        <w:rPr>
          <w:rFonts w:hint="eastAsia"/>
        </w:rPr>
      </w:pPr>
      <w:r>
        <w:t>如果当前筛选结果中某问题列的所有有效答案一致，该列本次会话自动跳过。</w:t>
      </w:r>
    </w:p>
    <w:p w14:paraId="266511FB">
      <w:pPr>
        <w:pStyle w:val="3"/>
      </w:pPr>
      <w:r>
        <w:t>11. Learning 模式</w:t>
      </w:r>
    </w:p>
    <w:p w14:paraId="0E6FA0A7">
      <w:pPr>
        <w:pStyle w:val="16"/>
        <w:rPr>
          <w:rFonts w:hint="eastAsia"/>
        </w:rPr>
      </w:pPr>
      <w:r>
        <w:t>默认使用“全面覆盖”，纳入当前筛选和题型设置下全部可用问题；用户也可切换为“抽取数量”，从 3 到当前最大可用量设置范围，实际不足 3 时显示实际数量并允许开始。</w:t>
      </w:r>
    </w:p>
    <w:p w14:paraId="6B72F1AB">
      <w:pPr>
        <w:pStyle w:val="16"/>
        <w:rPr>
          <w:rFonts w:hint="eastAsia"/>
        </w:rPr>
      </w:pPr>
      <w:r>
        <w:t>Learning 保持随机抽题，但应尽量先覆盖不同对象，再重复同一对象。每次选中对象后，从该对象当前可用的问题列、媒体题型和出题方向中随机选择一道。</w:t>
      </w:r>
    </w:p>
    <w:p w14:paraId="33AE2682">
      <w:pPr>
        <w:pStyle w:val="16"/>
        <w:rPr>
          <w:rFonts w:hint="eastAsia"/>
        </w:rPr>
      </w:pPr>
      <w:r>
        <w:t>首次完全答对后从活动池移除。</w:t>
      </w:r>
    </w:p>
    <w:p w14:paraId="3B080698">
      <w:pPr>
        <w:pStyle w:val="16"/>
        <w:rPr>
          <w:rFonts w:hint="eastAsia"/>
        </w:rPr>
      </w:pPr>
      <w:r>
        <w:t>答错后显示答案并返回活动池；此后必须连续答对两次才移除。</w:t>
      </w:r>
    </w:p>
    <w:p w14:paraId="3DF1C5FE">
      <w:pPr>
        <w:pStyle w:val="16"/>
        <w:rPr>
          <w:rFonts w:hint="eastAsia"/>
        </w:rPr>
      </w:pPr>
      <w:r>
        <w:t>连续正确期间再次答错，连续次数归零。</w:t>
      </w:r>
    </w:p>
    <w:p w14:paraId="7F4573C4">
      <w:pPr>
        <w:pStyle w:val="16"/>
        <w:rPr>
          <w:rFonts w:hint="eastAsia"/>
        </w:rPr>
      </w:pPr>
      <w:r>
        <w:t>部分答对仍需重做。</w:t>
      </w:r>
    </w:p>
    <w:p w14:paraId="267725E2">
      <w:pPr>
        <w:pStyle w:val="16"/>
        <w:rPr>
          <w:rFonts w:hint="eastAsia"/>
        </w:rPr>
      </w:pPr>
      <w:r>
        <w:t>退出时保存；下次提供继续未完成会话或重新开始。</w:t>
      </w:r>
    </w:p>
    <w:p w14:paraId="43F5165C">
      <w:pPr>
        <w:pStyle w:val="3"/>
      </w:pPr>
      <w:r>
        <w:t>12. Testing 模式</w:t>
      </w:r>
    </w:p>
    <w:p w14:paraId="2C67974C">
      <w:pPr>
        <w:pStyle w:val="16"/>
        <w:rPr>
          <w:rFonts w:hint="eastAsia"/>
        </w:rPr>
      </w:pPr>
      <w:r>
        <w:t>默认测试当前筛选和题型设置下的全部可用问题，也可切换为抽取数量；每道入选题目在本次测试中只显示一次。</w:t>
      </w:r>
    </w:p>
    <w:p w14:paraId="1D240A37">
      <w:pPr>
        <w:pStyle w:val="16"/>
        <w:rPr>
          <w:rFonts w:hint="eastAsia"/>
        </w:rPr>
      </w:pPr>
      <w:r>
        <w:t>结束后显示百分比、完全正确数、错误数和总题数。未完全正确的题目均计入错误数，不计部分分。</w:t>
      </w:r>
    </w:p>
    <w:p w14:paraId="0AA89E06">
      <w:pPr>
        <w:pStyle w:val="16"/>
        <w:rPr>
          <w:rFonts w:hint="eastAsia"/>
        </w:rPr>
      </w:pPr>
      <w:r>
        <w:t>每课程保存日期、范围、得分和是否计时等历史。</w:t>
      </w:r>
    </w:p>
    <w:p w14:paraId="01C30EF2">
      <w:pPr>
        <w:pStyle w:val="16"/>
        <w:rPr>
          <w:rFonts w:hint="eastAsia"/>
        </w:rPr>
      </w:pPr>
      <w:r>
        <w:t>用户可查看原题、自己的作答、判定结果和正确答案；历史记录不提供容易误解为重放原题的“重新测试”按钮。</w:t>
      </w:r>
    </w:p>
    <w:p w14:paraId="33210752">
      <w:pPr>
        <w:pStyle w:val="16"/>
        <w:rPr>
          <w:rFonts w:hint="eastAsia"/>
        </w:rPr>
      </w:pPr>
      <w:r>
        <w:t>计时遵循原始文档：可关闭，或选择每题 10、15、20 秒倒计时。</w:t>
      </w:r>
    </w:p>
    <w:p w14:paraId="1522B17B">
      <w:pPr>
        <w:pStyle w:val="16"/>
        <w:rPr>
          <w:rFonts w:hint="eastAsia"/>
        </w:rPr>
      </w:pPr>
      <w:r>
        <w:t>单题时间耗尽，该题按错误处理并进入下一题。</w:t>
      </w:r>
    </w:p>
    <w:p w14:paraId="6EFF7A3F">
      <w:pPr>
        <w:pStyle w:val="3"/>
      </w:pPr>
      <w:r>
        <w:t>13. 困难记忆</w:t>
      </w:r>
    </w:p>
    <w:p w14:paraId="5A01B66D">
      <w:pPr>
        <w:rPr>
          <w:rFonts w:hint="eastAsia"/>
        </w:rPr>
      </w:pPr>
      <w:r>
        <w:t>系统根据用户答题历史自动判断困难状态。底层和界面均按“课程 + 对象（Excel 行）”记录；同一对象的不同问题列、媒体题型、出题方向和输入/选择题型不得拆分为独立困难记录。作答历史仍保留具体题目和答案明细。</w:t>
      </w:r>
    </w:p>
    <w:p w14:paraId="0EC05109">
      <w:pPr>
        <w:pStyle w:val="16"/>
        <w:rPr>
          <w:rFonts w:hint="eastAsia"/>
        </w:rPr>
      </w:pPr>
      <w:r>
        <w:t>每个已完成会话按对象汇总：只要该对象出现错误或部分正确，就标记为困难并将连续无错会话归零；同一会话中的多次错误或学习重试只产生一次对象级会话结论。</w:t>
      </w:r>
    </w:p>
    <w:p w14:paraId="02F18D28">
      <w:pPr>
        <w:pStyle w:val="16"/>
        <w:rPr>
          <w:rFonts w:hint="eastAsia"/>
        </w:rPr>
      </w:pPr>
      <w:r>
        <w:t>困难优先开启时，困难对象使用固定 2、普通对象使用固定 1 的选择权重；不得按错误次数持续累加。抽题仍保持随机，并尽量先覆盖不同对象，避免属性或题型较多的对象天然占据更高概率。</w:t>
      </w:r>
    </w:p>
    <w:p w14:paraId="07C0E491">
      <w:pPr>
        <w:pStyle w:val="16"/>
        <w:rPr>
          <w:rFonts w:hint="eastAsia"/>
        </w:rPr>
      </w:pPr>
      <w:r>
        <w:t>困难对象在后续两个实际答到该对象的已完成会话中均无新增错误后清除困难标记；未答到该对象的会话不计入恢复进度。</w:t>
      </w:r>
    </w:p>
    <w:p w14:paraId="0E0D4887">
      <w:pPr>
        <w:pStyle w:val="16"/>
        <w:rPr>
          <w:rFonts w:hint="eastAsia"/>
        </w:rPr>
      </w:pPr>
      <w:r>
        <w:t>困难数据跨会话保存在本机，用户可按课程清空。</w:t>
      </w:r>
    </w:p>
    <w:p w14:paraId="2EA40FD8">
      <w:pPr>
        <w:pStyle w:val="3"/>
      </w:pPr>
      <w:r>
        <w:t>14. 本地数据</w:t>
      </w:r>
    </w:p>
    <w:p w14:paraId="67008D86">
      <w:pPr>
        <w:pStyle w:val="16"/>
        <w:rPr>
          <w:rFonts w:hint="eastAsia"/>
        </w:rPr>
      </w:pPr>
      <w:r>
        <w:t>保存课程根目录、最近课程、会话设置和界面语言。</w:t>
      </w:r>
    </w:p>
    <w:p w14:paraId="1B422AC8">
      <w:pPr>
        <w:pStyle w:val="16"/>
        <w:rPr>
          <w:rFonts w:hint="eastAsia"/>
        </w:rPr>
      </w:pPr>
      <w:r>
        <w:t>保存未完成学习会话、连续正确次数、对象级困难状态、恢复进度和媒体出现历史。</w:t>
      </w:r>
    </w:p>
    <w:p w14:paraId="546FF566">
      <w:pPr>
        <w:pStyle w:val="16"/>
        <w:rPr>
          <w:rFonts w:hint="eastAsia"/>
        </w:rPr>
      </w:pPr>
      <w:r>
        <w:t>保存测试历史和播放器设置。</w:t>
      </w:r>
    </w:p>
    <w:p w14:paraId="6626337A">
      <w:pPr>
        <w:pStyle w:val="16"/>
        <w:rPr>
          <w:rFonts w:hint="eastAsia"/>
        </w:rPr>
      </w:pPr>
      <w:r>
        <w:t>提供清空学习进度、困难记录、测试历史和全部本地数据；清除前二次确认。</w:t>
      </w:r>
    </w:p>
    <w:p w14:paraId="6291BEF6">
      <w:pPr>
        <w:pStyle w:val="3"/>
      </w:pPr>
      <w:r>
        <w:t>15. 多语言</w:t>
      </w:r>
    </w:p>
    <w:p w14:paraId="0C57D5F0">
      <w:pPr>
        <w:pStyle w:val="16"/>
        <w:rPr>
          <w:rFonts w:hint="eastAsia"/>
        </w:rPr>
      </w:pPr>
      <w:r>
        <w:t>固定界面支持波兰语、英语、简体中文、阿拉伯语和俄语。</w:t>
      </w:r>
    </w:p>
    <w:p w14:paraId="20B70140">
      <w:pPr>
        <w:pStyle w:val="16"/>
        <w:rPr>
          <w:rFonts w:hint="eastAsia"/>
        </w:rPr>
      </w:pPr>
      <w:r>
        <w:t>主界面可通过旗帜图标进入语言选择。</w:t>
      </w:r>
    </w:p>
    <w:p w14:paraId="27B7BC68">
      <w:pPr>
        <w:pStyle w:val="16"/>
        <w:rPr>
          <w:rFonts w:hint="eastAsia"/>
        </w:rPr>
      </w:pPr>
      <w:r>
        <w:t>所有固定文案使用语言资源文件，不在页面中硬编码。</w:t>
      </w:r>
    </w:p>
    <w:p w14:paraId="4EC3B88C">
      <w:pPr>
        <w:pStyle w:val="16"/>
        <w:rPr>
          <w:rFonts w:hint="eastAsia"/>
        </w:rPr>
      </w:pPr>
      <w:r>
        <w:t>阿拉伯语支持从右到左布局。</w:t>
      </w:r>
    </w:p>
    <w:p w14:paraId="458BB9BC">
      <w:pPr>
        <w:pStyle w:val="16"/>
        <w:rPr>
          <w:rFonts w:hint="eastAsia"/>
        </w:rPr>
      </w:pPr>
      <w:r>
        <w:t>课程内容语言独立于界面语言，软件不翻译课程。</w:t>
      </w:r>
    </w:p>
    <w:p w14:paraId="1C614A33">
      <w:pPr>
        <w:pStyle w:val="3"/>
      </w:pPr>
      <w:r>
        <w:t>16. 视觉与交互</w:t>
      </w:r>
    </w:p>
    <w:p w14:paraId="5B684564">
      <w:pPr>
        <w:pStyle w:val="16"/>
        <w:rPr>
          <w:rFonts w:hint="eastAsia"/>
        </w:rPr>
      </w:pPr>
      <w:r>
        <w:t>遵循原始 Word：天鹅绒质感深绿色背景、金色装饰边框和金属质感按钮。</w:t>
      </w:r>
    </w:p>
    <w:p w14:paraId="4A3AF661">
      <w:pPr>
        <w:pStyle w:val="16"/>
        <w:rPr>
          <w:rFonts w:hint="eastAsia"/>
        </w:rPr>
      </w:pPr>
      <w:r>
        <w:t>风格应优雅但不影响可读性；答题区域保持清晰、聚焦。</w:t>
      </w:r>
    </w:p>
    <w:p w14:paraId="530AB40A">
      <w:pPr>
        <w:pStyle w:val="16"/>
        <w:rPr>
          <w:rFonts w:hint="eastAsia"/>
        </w:rPr>
      </w:pPr>
      <w:r>
        <w:t>正确、错误、警告和禁用状态不能只依赖颜色表达。</w:t>
      </w:r>
    </w:p>
    <w:p w14:paraId="5CA9C470">
      <w:pPr>
        <w:pStyle w:val="16"/>
        <w:rPr>
          <w:rFonts w:hint="eastAsia"/>
        </w:rPr>
      </w:pPr>
      <w:r>
        <w:t>布局适配常见桌面分辨率和窗口缩放。</w:t>
      </w:r>
    </w:p>
    <w:p w14:paraId="77E1F099">
      <w:pPr>
        <w:pStyle w:val="16"/>
        <w:rPr>
          <w:rFonts w:hint="eastAsia"/>
        </w:rPr>
      </w:pPr>
      <w:r>
        <w:t>视觉层与业务逻辑分离，后续可在不改动核心功能的前提下优化。</w:t>
      </w:r>
    </w:p>
    <w:p w14:paraId="31D81DB6">
      <w:pPr>
        <w:pStyle w:val="3"/>
      </w:pPr>
      <w:r>
        <w:t>17. 新手演示</w:t>
      </w:r>
    </w:p>
    <w:p w14:paraId="4AF899F8">
      <w:pPr>
        <w:pStyle w:val="16"/>
        <w:rPr>
          <w:rFonts w:hint="eastAsia"/>
        </w:rPr>
      </w:pPr>
      <w:r>
        <w:t>提供独立的新手演示入口，使用 Birds/Rocks 或 mock 素材走真实页面。</w:t>
      </w:r>
    </w:p>
    <w:p w14:paraId="3E37AA8B">
      <w:pPr>
        <w:pStyle w:val="16"/>
        <w:rPr>
          <w:rFonts w:hint="eastAsia"/>
        </w:rPr>
      </w:pPr>
      <w:r>
        <w:t>覆盖课程选择、校验、筛选、模式设置、主要题型、答错反馈、保存恢复、计时测试和成绩。</w:t>
      </w:r>
    </w:p>
    <w:p w14:paraId="78965C1A">
      <w:pPr>
        <w:pStyle w:val="16"/>
        <w:rPr>
          <w:rFonts w:hint="eastAsia"/>
        </w:rPr>
      </w:pPr>
      <w:r>
        <w:t>缺少视频、多音频等真实样例时，可先使用明确标识的 mock 素材搭建流程。</w:t>
      </w:r>
    </w:p>
    <w:p w14:paraId="3B5847D5">
      <w:pPr>
        <w:pStyle w:val="16"/>
        <w:rPr>
          <w:rFonts w:hint="eastAsia"/>
        </w:rPr>
      </w:pPr>
      <w:r>
        <w:t>mock 不写入正式课程、不参与用户成绩和困难记录。</w:t>
      </w:r>
    </w:p>
    <w:p w14:paraId="44C88FEB">
      <w:pPr>
        <w:pStyle w:val="3"/>
      </w:pPr>
      <w:r>
        <w:t>18. 非功能要求</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361"/>
        <w:gridCol w:w="7824"/>
      </w:tblGrid>
      <w:tr w14:paraId="4FBA8B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361" w:type="dxa"/>
            <w:shd w:val="clear" w:color="auto" w:fill="315C46"/>
            <w:tcMar>
              <w:top w:w="100" w:type="dxa"/>
              <w:left w:w="120" w:type="dxa"/>
              <w:bottom w:w="100" w:type="dxa"/>
              <w:right w:w="120" w:type="dxa"/>
            </w:tcMar>
            <w:vAlign w:val="center"/>
          </w:tcPr>
          <w:p w14:paraId="5D460688">
            <w:pPr>
              <w:spacing w:after="0"/>
              <w:rPr>
                <w:rFonts w:hint="eastAsia"/>
              </w:rPr>
            </w:pPr>
            <w:r>
              <w:rPr>
                <w:b/>
                <w:color w:val="FFFFFF"/>
                <w:sz w:val="18"/>
              </w:rPr>
              <w:t>编号</w:t>
            </w:r>
          </w:p>
        </w:tc>
        <w:tc>
          <w:tcPr>
            <w:tcW w:w="7824" w:type="dxa"/>
            <w:shd w:val="clear" w:color="auto" w:fill="315C46"/>
            <w:tcMar>
              <w:top w:w="100" w:type="dxa"/>
              <w:left w:w="120" w:type="dxa"/>
              <w:bottom w:w="100" w:type="dxa"/>
              <w:right w:w="120" w:type="dxa"/>
            </w:tcMar>
            <w:vAlign w:val="center"/>
          </w:tcPr>
          <w:p w14:paraId="62757947">
            <w:pPr>
              <w:spacing w:after="0"/>
              <w:rPr>
                <w:rFonts w:hint="eastAsia"/>
              </w:rPr>
            </w:pPr>
            <w:r>
              <w:rPr>
                <w:b/>
                <w:color w:val="FFFFFF"/>
                <w:sz w:val="18"/>
              </w:rPr>
              <w:t>要求</w:t>
            </w:r>
          </w:p>
        </w:tc>
      </w:tr>
      <w:tr w14:paraId="795B9D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61" w:type="dxa"/>
            <w:tcMar>
              <w:top w:w="100" w:type="dxa"/>
              <w:left w:w="120" w:type="dxa"/>
              <w:bottom w:w="100" w:type="dxa"/>
              <w:right w:w="120" w:type="dxa"/>
            </w:tcMar>
            <w:vAlign w:val="center"/>
          </w:tcPr>
          <w:p w14:paraId="429536F1">
            <w:pPr>
              <w:spacing w:after="0"/>
              <w:rPr>
                <w:rFonts w:hint="eastAsia"/>
              </w:rPr>
            </w:pPr>
            <w:r>
              <w:rPr>
                <w:sz w:val="18"/>
              </w:rPr>
              <w:t>NFR-01</w:t>
            </w:r>
          </w:p>
        </w:tc>
        <w:tc>
          <w:tcPr>
            <w:tcW w:w="7824" w:type="dxa"/>
            <w:tcMar>
              <w:top w:w="100" w:type="dxa"/>
              <w:left w:w="120" w:type="dxa"/>
              <w:bottom w:w="100" w:type="dxa"/>
              <w:right w:w="120" w:type="dxa"/>
            </w:tcMar>
            <w:vAlign w:val="center"/>
          </w:tcPr>
          <w:p w14:paraId="71698D38">
            <w:pPr>
              <w:spacing w:after="0"/>
              <w:rPr>
                <w:rFonts w:hint="eastAsia"/>
              </w:rPr>
            </w:pPr>
            <w:r>
              <w:rPr>
                <w:sz w:val="18"/>
              </w:rPr>
              <w:t>离线启动和答题不产生网络请求。</w:t>
            </w:r>
          </w:p>
        </w:tc>
      </w:tr>
      <w:tr w14:paraId="0CF017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61" w:type="dxa"/>
            <w:shd w:val="clear" w:color="auto" w:fill="F5F7F5"/>
            <w:tcMar>
              <w:top w:w="100" w:type="dxa"/>
              <w:left w:w="120" w:type="dxa"/>
              <w:bottom w:w="100" w:type="dxa"/>
              <w:right w:w="120" w:type="dxa"/>
            </w:tcMar>
            <w:vAlign w:val="center"/>
          </w:tcPr>
          <w:p w14:paraId="4AA69662">
            <w:pPr>
              <w:spacing w:after="0"/>
              <w:rPr>
                <w:rFonts w:hint="eastAsia"/>
              </w:rPr>
            </w:pPr>
            <w:r>
              <w:rPr>
                <w:sz w:val="18"/>
              </w:rPr>
              <w:t>NFR-02</w:t>
            </w:r>
          </w:p>
        </w:tc>
        <w:tc>
          <w:tcPr>
            <w:tcW w:w="7824" w:type="dxa"/>
            <w:shd w:val="clear" w:color="auto" w:fill="F5F7F5"/>
            <w:tcMar>
              <w:top w:w="100" w:type="dxa"/>
              <w:left w:w="120" w:type="dxa"/>
              <w:bottom w:w="100" w:type="dxa"/>
              <w:right w:w="120" w:type="dxa"/>
            </w:tcMar>
            <w:vAlign w:val="center"/>
          </w:tcPr>
          <w:p w14:paraId="73E40065">
            <w:pPr>
              <w:spacing w:after="0"/>
              <w:rPr>
                <w:rFonts w:hint="eastAsia"/>
              </w:rPr>
            </w:pPr>
            <w:r>
              <w:rPr>
                <w:sz w:val="18"/>
              </w:rPr>
              <w:t>单个异常媒体不得导致课程或应用崩溃。</w:t>
            </w:r>
          </w:p>
        </w:tc>
      </w:tr>
      <w:tr w14:paraId="4C0DC4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61" w:type="dxa"/>
            <w:tcMar>
              <w:top w:w="100" w:type="dxa"/>
              <w:left w:w="120" w:type="dxa"/>
              <w:bottom w:w="100" w:type="dxa"/>
              <w:right w:w="120" w:type="dxa"/>
            </w:tcMar>
            <w:vAlign w:val="center"/>
          </w:tcPr>
          <w:p w14:paraId="71D0EFDF">
            <w:pPr>
              <w:spacing w:after="0"/>
              <w:rPr>
                <w:rFonts w:hint="eastAsia"/>
              </w:rPr>
            </w:pPr>
            <w:r>
              <w:rPr>
                <w:sz w:val="18"/>
              </w:rPr>
              <w:t>NFR-03</w:t>
            </w:r>
          </w:p>
        </w:tc>
        <w:tc>
          <w:tcPr>
            <w:tcW w:w="7824" w:type="dxa"/>
            <w:tcMar>
              <w:top w:w="100" w:type="dxa"/>
              <w:left w:w="120" w:type="dxa"/>
              <w:bottom w:w="100" w:type="dxa"/>
              <w:right w:w="120" w:type="dxa"/>
            </w:tcMar>
            <w:vAlign w:val="center"/>
          </w:tcPr>
          <w:p w14:paraId="778F35BE">
            <w:pPr>
              <w:spacing w:after="0"/>
              <w:rPr>
                <w:rFonts w:hint="eastAsia"/>
              </w:rPr>
            </w:pPr>
            <w:r>
              <w:rPr>
                <w:sz w:val="18"/>
              </w:rPr>
              <w:t>导入和会话状态写入应避免破坏用户课程源文件。</w:t>
            </w:r>
          </w:p>
        </w:tc>
      </w:tr>
      <w:tr w14:paraId="708E34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61" w:type="dxa"/>
            <w:shd w:val="clear" w:color="auto" w:fill="F5F7F5"/>
            <w:tcMar>
              <w:top w:w="100" w:type="dxa"/>
              <w:left w:w="120" w:type="dxa"/>
              <w:bottom w:w="100" w:type="dxa"/>
              <w:right w:w="120" w:type="dxa"/>
            </w:tcMar>
            <w:vAlign w:val="center"/>
          </w:tcPr>
          <w:p w14:paraId="4735033B">
            <w:pPr>
              <w:spacing w:after="0"/>
              <w:rPr>
                <w:rFonts w:hint="eastAsia"/>
              </w:rPr>
            </w:pPr>
            <w:r>
              <w:rPr>
                <w:sz w:val="18"/>
              </w:rPr>
              <w:t>NFR-04</w:t>
            </w:r>
          </w:p>
        </w:tc>
        <w:tc>
          <w:tcPr>
            <w:tcW w:w="7824" w:type="dxa"/>
            <w:shd w:val="clear" w:color="auto" w:fill="F5F7F5"/>
            <w:tcMar>
              <w:top w:w="100" w:type="dxa"/>
              <w:left w:w="120" w:type="dxa"/>
              <w:bottom w:w="100" w:type="dxa"/>
              <w:right w:w="120" w:type="dxa"/>
            </w:tcMar>
            <w:vAlign w:val="center"/>
          </w:tcPr>
          <w:p w14:paraId="57C9B76A">
            <w:pPr>
              <w:spacing w:after="0"/>
              <w:rPr>
                <w:rFonts w:hint="eastAsia"/>
              </w:rPr>
            </w:pPr>
            <w:r>
              <w:rPr>
                <w:sz w:val="18"/>
              </w:rPr>
              <w:t>随机出题在固定测试种子下应可复现，便于自动测试。</w:t>
            </w:r>
          </w:p>
        </w:tc>
      </w:tr>
      <w:tr w14:paraId="6407AF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61" w:type="dxa"/>
            <w:tcMar>
              <w:top w:w="100" w:type="dxa"/>
              <w:left w:w="120" w:type="dxa"/>
              <w:bottom w:w="100" w:type="dxa"/>
              <w:right w:w="120" w:type="dxa"/>
            </w:tcMar>
            <w:vAlign w:val="center"/>
          </w:tcPr>
          <w:p w14:paraId="1A756870">
            <w:pPr>
              <w:spacing w:after="0"/>
              <w:rPr>
                <w:rFonts w:hint="eastAsia"/>
              </w:rPr>
            </w:pPr>
            <w:r>
              <w:rPr>
                <w:sz w:val="18"/>
              </w:rPr>
              <w:t>NFR-05</w:t>
            </w:r>
          </w:p>
        </w:tc>
        <w:tc>
          <w:tcPr>
            <w:tcW w:w="7824" w:type="dxa"/>
            <w:tcMar>
              <w:top w:w="100" w:type="dxa"/>
              <w:left w:w="120" w:type="dxa"/>
              <w:bottom w:w="100" w:type="dxa"/>
              <w:right w:w="120" w:type="dxa"/>
            </w:tcMar>
            <w:vAlign w:val="center"/>
          </w:tcPr>
          <w:p w14:paraId="25345759">
            <w:pPr>
              <w:spacing w:after="0"/>
              <w:rPr>
                <w:rFonts w:hint="eastAsia"/>
              </w:rPr>
            </w:pPr>
            <w:r>
              <w:rPr>
                <w:sz w:val="18"/>
              </w:rPr>
              <w:t>用户可访问的错误信息应明确、可定位、可操作。</w:t>
            </w:r>
          </w:p>
        </w:tc>
      </w:tr>
      <w:tr w14:paraId="328439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61" w:type="dxa"/>
            <w:shd w:val="clear" w:color="auto" w:fill="F5F7F5"/>
            <w:tcMar>
              <w:top w:w="100" w:type="dxa"/>
              <w:left w:w="120" w:type="dxa"/>
              <w:bottom w:w="100" w:type="dxa"/>
              <w:right w:w="120" w:type="dxa"/>
            </w:tcMar>
            <w:vAlign w:val="center"/>
          </w:tcPr>
          <w:p w14:paraId="15F0F7DD">
            <w:pPr>
              <w:spacing w:after="0"/>
              <w:rPr>
                <w:rFonts w:hint="eastAsia"/>
              </w:rPr>
            </w:pPr>
            <w:r>
              <w:rPr>
                <w:sz w:val="18"/>
              </w:rPr>
              <w:t>NFR-06</w:t>
            </w:r>
          </w:p>
        </w:tc>
        <w:tc>
          <w:tcPr>
            <w:tcW w:w="7824" w:type="dxa"/>
            <w:shd w:val="clear" w:color="auto" w:fill="F5F7F5"/>
            <w:tcMar>
              <w:top w:w="100" w:type="dxa"/>
              <w:left w:w="120" w:type="dxa"/>
              <w:bottom w:w="100" w:type="dxa"/>
              <w:right w:w="120" w:type="dxa"/>
            </w:tcMar>
            <w:vAlign w:val="center"/>
          </w:tcPr>
          <w:p w14:paraId="58619454">
            <w:pPr>
              <w:spacing w:after="0"/>
              <w:rPr>
                <w:rFonts w:hint="eastAsia"/>
              </w:rPr>
            </w:pPr>
            <w:r>
              <w:rPr>
                <w:sz w:val="18"/>
              </w:rPr>
              <w:t>题库解析、出题引擎、记录存储和视觉界面应模块化。</w:t>
            </w:r>
          </w:p>
        </w:tc>
      </w:tr>
    </w:tbl>
    <w:p w14:paraId="159CCFF0">
      <w:pPr>
        <w:spacing w:after="0"/>
        <w:rPr>
          <w:rFonts w:hint="eastAsia"/>
        </w:rPr>
      </w:pPr>
    </w:p>
    <w:p w14:paraId="3BE1F7E4">
      <w:pPr>
        <w:pStyle w:val="3"/>
      </w:pPr>
      <w:r>
        <w:t>19. V1.0 验收标准</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361"/>
        <w:gridCol w:w="7824"/>
      </w:tblGrid>
      <w:tr w14:paraId="243706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361" w:type="dxa"/>
            <w:shd w:val="clear" w:color="auto" w:fill="315C46"/>
            <w:tcMar>
              <w:top w:w="100" w:type="dxa"/>
              <w:left w:w="120" w:type="dxa"/>
              <w:bottom w:w="100" w:type="dxa"/>
              <w:right w:w="120" w:type="dxa"/>
            </w:tcMar>
            <w:vAlign w:val="center"/>
          </w:tcPr>
          <w:p w14:paraId="66EFA72A">
            <w:pPr>
              <w:spacing w:after="0"/>
              <w:rPr>
                <w:rFonts w:hint="eastAsia"/>
              </w:rPr>
            </w:pPr>
            <w:r>
              <w:rPr>
                <w:b/>
                <w:color w:val="FFFFFF"/>
                <w:sz w:val="18"/>
              </w:rPr>
              <w:t>编号</w:t>
            </w:r>
          </w:p>
        </w:tc>
        <w:tc>
          <w:tcPr>
            <w:tcW w:w="7824" w:type="dxa"/>
            <w:shd w:val="clear" w:color="auto" w:fill="315C46"/>
            <w:tcMar>
              <w:top w:w="100" w:type="dxa"/>
              <w:left w:w="120" w:type="dxa"/>
              <w:bottom w:w="100" w:type="dxa"/>
              <w:right w:w="120" w:type="dxa"/>
            </w:tcMar>
            <w:vAlign w:val="center"/>
          </w:tcPr>
          <w:p w14:paraId="12ECDF16">
            <w:pPr>
              <w:spacing w:after="0"/>
              <w:rPr>
                <w:rFonts w:hint="eastAsia"/>
              </w:rPr>
            </w:pPr>
            <w:r>
              <w:rPr>
                <w:b/>
                <w:color w:val="FFFFFF"/>
                <w:sz w:val="18"/>
              </w:rPr>
              <w:t>验收条件</w:t>
            </w:r>
          </w:p>
        </w:tc>
      </w:tr>
      <w:tr w14:paraId="70AC83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61" w:type="dxa"/>
            <w:tcMar>
              <w:top w:w="100" w:type="dxa"/>
              <w:left w:w="120" w:type="dxa"/>
              <w:bottom w:w="100" w:type="dxa"/>
              <w:right w:w="120" w:type="dxa"/>
            </w:tcMar>
            <w:vAlign w:val="center"/>
          </w:tcPr>
          <w:p w14:paraId="6E101FA2">
            <w:pPr>
              <w:spacing w:after="0"/>
              <w:rPr>
                <w:rFonts w:hint="eastAsia"/>
              </w:rPr>
            </w:pPr>
            <w:r>
              <w:rPr>
                <w:sz w:val="18"/>
              </w:rPr>
              <w:t>AC-01</w:t>
            </w:r>
          </w:p>
        </w:tc>
        <w:tc>
          <w:tcPr>
            <w:tcW w:w="7824" w:type="dxa"/>
            <w:tcMar>
              <w:top w:w="100" w:type="dxa"/>
              <w:left w:w="120" w:type="dxa"/>
              <w:bottom w:w="100" w:type="dxa"/>
              <w:right w:w="120" w:type="dxa"/>
            </w:tcMar>
            <w:vAlign w:val="center"/>
          </w:tcPr>
          <w:p w14:paraId="7B9A7CA3">
            <w:pPr>
              <w:spacing w:after="0"/>
              <w:rPr>
                <w:rFonts w:hint="eastAsia"/>
              </w:rPr>
            </w:pPr>
            <w:r>
              <w:rPr>
                <w:sz w:val="18"/>
              </w:rPr>
              <w:t>断网环境完成安装后，可以导入课程并完成学习与测试。</w:t>
            </w:r>
          </w:p>
        </w:tc>
      </w:tr>
      <w:tr w14:paraId="1B9D58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61" w:type="dxa"/>
            <w:shd w:val="clear" w:color="auto" w:fill="F5F7F5"/>
            <w:tcMar>
              <w:top w:w="100" w:type="dxa"/>
              <w:left w:w="120" w:type="dxa"/>
              <w:bottom w:w="100" w:type="dxa"/>
              <w:right w:w="120" w:type="dxa"/>
            </w:tcMar>
            <w:vAlign w:val="center"/>
          </w:tcPr>
          <w:p w14:paraId="254D3D84">
            <w:pPr>
              <w:spacing w:after="0"/>
              <w:rPr>
                <w:rFonts w:hint="eastAsia"/>
              </w:rPr>
            </w:pPr>
            <w:r>
              <w:rPr>
                <w:sz w:val="18"/>
              </w:rPr>
              <w:t>AC-02</w:t>
            </w:r>
          </w:p>
        </w:tc>
        <w:tc>
          <w:tcPr>
            <w:tcW w:w="7824" w:type="dxa"/>
            <w:shd w:val="clear" w:color="auto" w:fill="F5F7F5"/>
            <w:tcMar>
              <w:top w:w="100" w:type="dxa"/>
              <w:left w:w="120" w:type="dxa"/>
              <w:bottom w:w="100" w:type="dxa"/>
              <w:right w:w="120" w:type="dxa"/>
            </w:tcMar>
            <w:vAlign w:val="center"/>
          </w:tcPr>
          <w:p w14:paraId="1F3DA987">
            <w:pPr>
              <w:spacing w:after="0"/>
              <w:rPr>
                <w:rFonts w:hint="eastAsia"/>
              </w:rPr>
            </w:pPr>
            <w:r>
              <w:rPr>
                <w:sz w:val="18"/>
              </w:rPr>
              <w:t>Birds/Rocks 示例可导入，媒体与 Excel 对象正确关联。</w:t>
            </w:r>
          </w:p>
        </w:tc>
      </w:tr>
      <w:tr w14:paraId="464903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61" w:type="dxa"/>
            <w:tcMar>
              <w:top w:w="100" w:type="dxa"/>
              <w:left w:w="120" w:type="dxa"/>
              <w:bottom w:w="100" w:type="dxa"/>
              <w:right w:w="120" w:type="dxa"/>
            </w:tcMar>
            <w:vAlign w:val="center"/>
          </w:tcPr>
          <w:p w14:paraId="7E65FDCD">
            <w:pPr>
              <w:spacing w:after="0"/>
              <w:rPr>
                <w:rFonts w:hint="eastAsia"/>
              </w:rPr>
            </w:pPr>
            <w:r>
              <w:rPr>
                <w:sz w:val="18"/>
              </w:rPr>
              <w:t>AC-03</w:t>
            </w:r>
          </w:p>
        </w:tc>
        <w:tc>
          <w:tcPr>
            <w:tcW w:w="7824" w:type="dxa"/>
            <w:tcMar>
              <w:top w:w="100" w:type="dxa"/>
              <w:left w:w="120" w:type="dxa"/>
              <w:bottom w:w="100" w:type="dxa"/>
              <w:right w:w="120" w:type="dxa"/>
            </w:tcMar>
            <w:vAlign w:val="center"/>
          </w:tcPr>
          <w:p w14:paraId="29C6AF8A">
            <w:pPr>
              <w:spacing w:after="0"/>
              <w:rPr>
                <w:rFonts w:hint="eastAsia"/>
              </w:rPr>
            </w:pPr>
            <w:r>
              <w:rPr>
                <w:sz w:val="18"/>
              </w:rPr>
              <w:t>错误 Excel 能定位文件、工作表、行列和修改建议。</w:t>
            </w:r>
          </w:p>
        </w:tc>
      </w:tr>
      <w:tr w14:paraId="34E68B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61" w:type="dxa"/>
            <w:shd w:val="clear" w:color="auto" w:fill="F5F7F5"/>
            <w:tcMar>
              <w:top w:w="100" w:type="dxa"/>
              <w:left w:w="120" w:type="dxa"/>
              <w:bottom w:w="100" w:type="dxa"/>
              <w:right w:w="120" w:type="dxa"/>
            </w:tcMar>
            <w:vAlign w:val="center"/>
          </w:tcPr>
          <w:p w14:paraId="7A1BBC7A">
            <w:pPr>
              <w:spacing w:after="0"/>
              <w:rPr>
                <w:rFonts w:hint="eastAsia"/>
              </w:rPr>
            </w:pPr>
            <w:r>
              <w:rPr>
                <w:sz w:val="18"/>
              </w:rPr>
              <w:t>AC-04</w:t>
            </w:r>
          </w:p>
        </w:tc>
        <w:tc>
          <w:tcPr>
            <w:tcW w:w="7824" w:type="dxa"/>
            <w:shd w:val="clear" w:color="auto" w:fill="F5F7F5"/>
            <w:tcMar>
              <w:top w:w="100" w:type="dxa"/>
              <w:left w:w="120" w:type="dxa"/>
              <w:bottom w:w="100" w:type="dxa"/>
              <w:right w:w="120" w:type="dxa"/>
            </w:tcMar>
            <w:vAlign w:val="center"/>
          </w:tcPr>
          <w:p w14:paraId="151A817E">
            <w:pPr>
              <w:spacing w:after="0"/>
              <w:rPr>
                <w:rFonts w:hint="eastAsia"/>
              </w:rPr>
            </w:pPr>
            <w:r>
              <w:rPr>
                <w:sz w:val="18"/>
              </w:rPr>
              <w:t>一个对象可读取多个图片、音频和视频，且短期轮换。</w:t>
            </w:r>
          </w:p>
        </w:tc>
      </w:tr>
      <w:tr w14:paraId="60401A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61" w:type="dxa"/>
            <w:tcMar>
              <w:top w:w="100" w:type="dxa"/>
              <w:left w:w="120" w:type="dxa"/>
              <w:bottom w:w="100" w:type="dxa"/>
              <w:right w:w="120" w:type="dxa"/>
            </w:tcMar>
            <w:vAlign w:val="center"/>
          </w:tcPr>
          <w:p w14:paraId="0B79E7BB">
            <w:pPr>
              <w:spacing w:after="0"/>
              <w:rPr>
                <w:rFonts w:hint="eastAsia"/>
              </w:rPr>
            </w:pPr>
            <w:r>
              <w:rPr>
                <w:sz w:val="18"/>
              </w:rPr>
              <w:t>AC-05</w:t>
            </w:r>
          </w:p>
        </w:tc>
        <w:tc>
          <w:tcPr>
            <w:tcW w:w="7824" w:type="dxa"/>
            <w:tcMar>
              <w:top w:w="100" w:type="dxa"/>
              <w:left w:w="120" w:type="dxa"/>
              <w:bottom w:w="100" w:type="dxa"/>
              <w:right w:w="120" w:type="dxa"/>
            </w:tcMar>
            <w:vAlign w:val="center"/>
          </w:tcPr>
          <w:p w14:paraId="5EBBA89B">
            <w:pPr>
              <w:spacing w:after="0"/>
              <w:rPr>
                <w:rFonts w:hint="eastAsia"/>
              </w:rPr>
            </w:pPr>
            <w:r>
              <w:rPr>
                <w:sz w:val="18"/>
              </w:rPr>
              <w:t>文本、选择、图片、音频、视频和纯文字双向题框架可运行。</w:t>
            </w:r>
          </w:p>
        </w:tc>
      </w:tr>
      <w:tr w14:paraId="037AE4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61" w:type="dxa"/>
            <w:shd w:val="clear" w:color="auto" w:fill="F5F7F5"/>
            <w:tcMar>
              <w:top w:w="100" w:type="dxa"/>
              <w:left w:w="120" w:type="dxa"/>
              <w:bottom w:w="100" w:type="dxa"/>
              <w:right w:w="120" w:type="dxa"/>
            </w:tcMar>
            <w:vAlign w:val="center"/>
          </w:tcPr>
          <w:p w14:paraId="16485232">
            <w:pPr>
              <w:spacing w:after="0"/>
              <w:rPr>
                <w:rFonts w:hint="eastAsia"/>
              </w:rPr>
            </w:pPr>
            <w:r>
              <w:rPr>
                <w:sz w:val="18"/>
              </w:rPr>
              <w:t>AC-06</w:t>
            </w:r>
          </w:p>
        </w:tc>
        <w:tc>
          <w:tcPr>
            <w:tcW w:w="7824" w:type="dxa"/>
            <w:shd w:val="clear" w:color="auto" w:fill="F5F7F5"/>
            <w:tcMar>
              <w:top w:w="100" w:type="dxa"/>
              <w:left w:w="120" w:type="dxa"/>
              <w:bottom w:w="100" w:type="dxa"/>
              <w:right w:w="120" w:type="dxa"/>
            </w:tcMar>
            <w:vAlign w:val="center"/>
          </w:tcPr>
          <w:p w14:paraId="6F860501">
            <w:pPr>
              <w:spacing w:after="0"/>
              <w:rPr>
                <w:rFonts w:hint="eastAsia"/>
              </w:rPr>
            </w:pPr>
            <w:r>
              <w:rPr>
                <w:sz w:val="18"/>
              </w:rPr>
              <w:t># 筛选、字段间 AND、同字段 OR 和智能跳过正确；普通问题列不作为筛选字段。</w:t>
            </w:r>
          </w:p>
        </w:tc>
      </w:tr>
      <w:tr w14:paraId="66454E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61" w:type="dxa"/>
            <w:tcMar>
              <w:top w:w="100" w:type="dxa"/>
              <w:left w:w="120" w:type="dxa"/>
              <w:bottom w:w="100" w:type="dxa"/>
              <w:right w:w="120" w:type="dxa"/>
            </w:tcMar>
            <w:vAlign w:val="center"/>
          </w:tcPr>
          <w:p w14:paraId="1C8CE90D">
            <w:pPr>
              <w:spacing w:after="0"/>
              <w:rPr>
                <w:rFonts w:hint="eastAsia"/>
              </w:rPr>
            </w:pPr>
            <w:r>
              <w:rPr>
                <w:sz w:val="18"/>
              </w:rPr>
              <w:t>AC-07</w:t>
            </w:r>
          </w:p>
        </w:tc>
        <w:tc>
          <w:tcPr>
            <w:tcW w:w="7824" w:type="dxa"/>
            <w:tcMar>
              <w:top w:w="100" w:type="dxa"/>
              <w:left w:w="120" w:type="dxa"/>
              <w:bottom w:w="100" w:type="dxa"/>
              <w:right w:w="120" w:type="dxa"/>
            </w:tcMar>
            <w:vAlign w:val="center"/>
          </w:tcPr>
          <w:p w14:paraId="64D54F05">
            <w:pPr>
              <w:spacing w:after="0"/>
              <w:rPr>
                <w:rFonts w:hint="eastAsia"/>
              </w:rPr>
            </w:pPr>
            <w:r>
              <w:rPr>
                <w:sz w:val="18"/>
              </w:rPr>
              <w:t>严格/宽松来源正确；不足 3 项按规则降级。</w:t>
            </w:r>
          </w:p>
        </w:tc>
      </w:tr>
      <w:tr w14:paraId="5DA320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61" w:type="dxa"/>
            <w:shd w:val="clear" w:color="auto" w:fill="F5F7F5"/>
            <w:tcMar>
              <w:top w:w="100" w:type="dxa"/>
              <w:left w:w="120" w:type="dxa"/>
              <w:bottom w:w="100" w:type="dxa"/>
              <w:right w:w="120" w:type="dxa"/>
            </w:tcMar>
            <w:vAlign w:val="center"/>
          </w:tcPr>
          <w:p w14:paraId="0BE55758">
            <w:pPr>
              <w:spacing w:after="0"/>
              <w:rPr>
                <w:rFonts w:hint="eastAsia"/>
              </w:rPr>
            </w:pPr>
            <w:r>
              <w:rPr>
                <w:sz w:val="18"/>
              </w:rPr>
              <w:t>AC-08</w:t>
            </w:r>
          </w:p>
        </w:tc>
        <w:tc>
          <w:tcPr>
            <w:tcW w:w="7824" w:type="dxa"/>
            <w:shd w:val="clear" w:color="auto" w:fill="F5F7F5"/>
            <w:tcMar>
              <w:top w:w="100" w:type="dxa"/>
              <w:left w:w="120" w:type="dxa"/>
              <w:bottom w:w="100" w:type="dxa"/>
              <w:right w:w="120" w:type="dxa"/>
            </w:tcMar>
            <w:vAlign w:val="center"/>
          </w:tcPr>
          <w:p w14:paraId="785485EF">
            <w:pPr>
              <w:spacing w:after="0"/>
              <w:rPr>
                <w:rFonts w:hint="eastAsia"/>
              </w:rPr>
            </w:pPr>
            <w:r>
              <w:rPr>
                <w:sz w:val="18"/>
              </w:rPr>
              <w:t>学习错题必须连续答对两次，退出后可恢复。</w:t>
            </w:r>
          </w:p>
        </w:tc>
      </w:tr>
      <w:tr w14:paraId="06D05C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61" w:type="dxa"/>
            <w:tcMar>
              <w:top w:w="100" w:type="dxa"/>
              <w:left w:w="120" w:type="dxa"/>
              <w:bottom w:w="100" w:type="dxa"/>
              <w:right w:w="120" w:type="dxa"/>
            </w:tcMar>
            <w:vAlign w:val="center"/>
          </w:tcPr>
          <w:p w14:paraId="56155B99">
            <w:pPr>
              <w:spacing w:after="0"/>
              <w:rPr>
                <w:rFonts w:hint="eastAsia"/>
              </w:rPr>
            </w:pPr>
            <w:r>
              <w:rPr>
                <w:sz w:val="18"/>
              </w:rPr>
              <w:t>AC-09</w:t>
            </w:r>
          </w:p>
        </w:tc>
        <w:tc>
          <w:tcPr>
            <w:tcW w:w="7824" w:type="dxa"/>
            <w:tcMar>
              <w:top w:w="100" w:type="dxa"/>
              <w:left w:w="120" w:type="dxa"/>
              <w:bottom w:w="100" w:type="dxa"/>
              <w:right w:w="120" w:type="dxa"/>
            </w:tcMar>
            <w:vAlign w:val="center"/>
          </w:tcPr>
          <w:p w14:paraId="0C67D7D9">
            <w:pPr>
              <w:spacing w:after="0"/>
              <w:rPr>
                <w:rFonts w:hint="eastAsia"/>
              </w:rPr>
            </w:pPr>
            <w:r>
              <w:rPr>
                <w:sz w:val="18"/>
              </w:rPr>
              <w:t>测试题只出现一次，支持关闭或每题 10/15/20 秒计时。</w:t>
            </w:r>
          </w:p>
        </w:tc>
      </w:tr>
      <w:tr w14:paraId="29CFCC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61" w:type="dxa"/>
            <w:shd w:val="clear" w:color="auto" w:fill="F5F7F5"/>
            <w:tcMar>
              <w:top w:w="100" w:type="dxa"/>
              <w:left w:w="120" w:type="dxa"/>
              <w:bottom w:w="100" w:type="dxa"/>
              <w:right w:w="120" w:type="dxa"/>
            </w:tcMar>
            <w:vAlign w:val="center"/>
          </w:tcPr>
          <w:p w14:paraId="02777F99">
            <w:pPr>
              <w:spacing w:after="0"/>
              <w:rPr>
                <w:rFonts w:hint="eastAsia"/>
              </w:rPr>
            </w:pPr>
            <w:r>
              <w:rPr>
                <w:sz w:val="18"/>
              </w:rPr>
              <w:t>AC-10</w:t>
            </w:r>
          </w:p>
        </w:tc>
        <w:tc>
          <w:tcPr>
            <w:tcW w:w="7824" w:type="dxa"/>
            <w:shd w:val="clear" w:color="auto" w:fill="F5F7F5"/>
            <w:tcMar>
              <w:top w:w="100" w:type="dxa"/>
              <w:left w:w="120" w:type="dxa"/>
              <w:bottom w:w="100" w:type="dxa"/>
              <w:right w:w="120" w:type="dxa"/>
            </w:tcMar>
            <w:vAlign w:val="center"/>
          </w:tcPr>
          <w:p w14:paraId="3D66BF90">
            <w:pPr>
              <w:spacing w:after="0"/>
              <w:rPr>
                <w:rFonts w:hint="eastAsia"/>
              </w:rPr>
            </w:pPr>
            <w:r>
              <w:rPr>
                <w:sz w:val="18"/>
              </w:rPr>
              <w:t>分号答案顺序不限；Learning 部分命中仍需重做；Testing 只有全部命中才计分。</w:t>
            </w:r>
          </w:p>
        </w:tc>
      </w:tr>
      <w:tr w14:paraId="3C3AEA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61" w:type="dxa"/>
            <w:tcMar>
              <w:top w:w="100" w:type="dxa"/>
              <w:left w:w="120" w:type="dxa"/>
              <w:bottom w:w="100" w:type="dxa"/>
              <w:right w:w="120" w:type="dxa"/>
            </w:tcMar>
            <w:vAlign w:val="center"/>
          </w:tcPr>
          <w:p w14:paraId="23F3D537">
            <w:pPr>
              <w:spacing w:after="0"/>
              <w:rPr>
                <w:rFonts w:hint="eastAsia"/>
              </w:rPr>
            </w:pPr>
            <w:r>
              <w:rPr>
                <w:sz w:val="18"/>
              </w:rPr>
              <w:t>AC-11</w:t>
            </w:r>
          </w:p>
        </w:tc>
        <w:tc>
          <w:tcPr>
            <w:tcW w:w="7824" w:type="dxa"/>
            <w:tcMar>
              <w:top w:w="100" w:type="dxa"/>
              <w:left w:w="120" w:type="dxa"/>
              <w:bottom w:w="100" w:type="dxa"/>
              <w:right w:w="120" w:type="dxa"/>
            </w:tcMar>
            <w:vAlign w:val="center"/>
          </w:tcPr>
          <w:p w14:paraId="5C477406">
            <w:pPr>
              <w:spacing w:after="0"/>
              <w:rPr>
                <w:rFonts w:hint="eastAsia"/>
              </w:rPr>
            </w:pPr>
            <w:r>
              <w:t>困难对象以固定 2:1 概率优先抽取，并在两个无错会话后清除标记。</w:t>
            </w:r>
          </w:p>
        </w:tc>
      </w:tr>
      <w:tr w14:paraId="435498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61" w:type="dxa"/>
            <w:shd w:val="clear" w:color="auto" w:fill="F5F7F5"/>
            <w:tcMar>
              <w:top w:w="100" w:type="dxa"/>
              <w:left w:w="120" w:type="dxa"/>
              <w:bottom w:w="100" w:type="dxa"/>
              <w:right w:w="120" w:type="dxa"/>
            </w:tcMar>
            <w:vAlign w:val="center"/>
          </w:tcPr>
          <w:p w14:paraId="3B38FAC1">
            <w:pPr>
              <w:spacing w:after="0"/>
              <w:rPr>
                <w:rFonts w:hint="eastAsia"/>
              </w:rPr>
            </w:pPr>
            <w:r>
              <w:rPr>
                <w:sz w:val="18"/>
              </w:rPr>
              <w:t>AC-12</w:t>
            </w:r>
          </w:p>
        </w:tc>
        <w:tc>
          <w:tcPr>
            <w:tcW w:w="7824" w:type="dxa"/>
            <w:shd w:val="clear" w:color="auto" w:fill="F5F7F5"/>
            <w:tcMar>
              <w:top w:w="100" w:type="dxa"/>
              <w:left w:w="120" w:type="dxa"/>
              <w:bottom w:w="100" w:type="dxa"/>
              <w:right w:w="120" w:type="dxa"/>
            </w:tcMar>
            <w:vAlign w:val="center"/>
          </w:tcPr>
          <w:p w14:paraId="13F89ABA">
            <w:pPr>
              <w:spacing w:after="0"/>
              <w:rPr>
                <w:rFonts w:hint="eastAsia"/>
              </w:rPr>
            </w:pPr>
            <w:r>
              <w:rPr>
                <w:sz w:val="18"/>
              </w:rPr>
              <w:t>五种界面语言可切换，课程内容不被翻译。</w:t>
            </w:r>
          </w:p>
        </w:tc>
      </w:tr>
      <w:tr w14:paraId="412AA9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61" w:type="dxa"/>
            <w:tcMar>
              <w:top w:w="100" w:type="dxa"/>
              <w:left w:w="120" w:type="dxa"/>
              <w:bottom w:w="100" w:type="dxa"/>
              <w:right w:w="120" w:type="dxa"/>
            </w:tcMar>
            <w:vAlign w:val="center"/>
          </w:tcPr>
          <w:p w14:paraId="1F6C4D69">
            <w:pPr>
              <w:spacing w:after="0"/>
              <w:rPr>
                <w:rFonts w:hint="eastAsia"/>
              </w:rPr>
            </w:pPr>
            <w:r>
              <w:rPr>
                <w:sz w:val="18"/>
              </w:rPr>
              <w:t>AC-13</w:t>
            </w:r>
          </w:p>
        </w:tc>
        <w:tc>
          <w:tcPr>
            <w:tcW w:w="7824" w:type="dxa"/>
            <w:tcMar>
              <w:top w:w="100" w:type="dxa"/>
              <w:left w:w="120" w:type="dxa"/>
              <w:bottom w:w="100" w:type="dxa"/>
              <w:right w:w="120" w:type="dxa"/>
            </w:tcMar>
            <w:vAlign w:val="center"/>
          </w:tcPr>
          <w:p w14:paraId="18E26ADF">
            <w:pPr>
              <w:spacing w:after="0"/>
              <w:rPr>
                <w:rFonts w:hint="eastAsia"/>
              </w:rPr>
            </w:pPr>
            <w:r>
              <w:rPr>
                <w:sz w:val="18"/>
              </w:rPr>
              <w:t>界面符合深绿、金色边框和金属按钮方向。</w:t>
            </w:r>
          </w:p>
        </w:tc>
      </w:tr>
      <w:tr w14:paraId="1B7CEE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61" w:type="dxa"/>
            <w:shd w:val="clear" w:color="auto" w:fill="F5F7F5"/>
            <w:tcMar>
              <w:top w:w="100" w:type="dxa"/>
              <w:left w:w="120" w:type="dxa"/>
              <w:bottom w:w="100" w:type="dxa"/>
              <w:right w:w="120" w:type="dxa"/>
            </w:tcMar>
            <w:vAlign w:val="center"/>
          </w:tcPr>
          <w:p w14:paraId="1CB77D70">
            <w:pPr>
              <w:spacing w:after="0"/>
              <w:rPr>
                <w:rFonts w:hint="eastAsia"/>
              </w:rPr>
            </w:pPr>
            <w:r>
              <w:rPr>
                <w:sz w:val="18"/>
              </w:rPr>
              <w:t>AC-14</w:t>
            </w:r>
          </w:p>
        </w:tc>
        <w:tc>
          <w:tcPr>
            <w:tcW w:w="7824" w:type="dxa"/>
            <w:shd w:val="clear" w:color="auto" w:fill="F5F7F5"/>
            <w:tcMar>
              <w:top w:w="100" w:type="dxa"/>
              <w:left w:w="120" w:type="dxa"/>
              <w:bottom w:w="100" w:type="dxa"/>
              <w:right w:w="120" w:type="dxa"/>
            </w:tcMar>
            <w:vAlign w:val="center"/>
          </w:tcPr>
          <w:p w14:paraId="4653E4CA">
            <w:pPr>
              <w:spacing w:after="0"/>
              <w:rPr>
                <w:rFonts w:hint="eastAsia"/>
              </w:rPr>
            </w:pPr>
            <w:r>
              <w:rPr>
                <w:sz w:val="18"/>
              </w:rPr>
              <w:t>新手演示可走完从课程选择到成绩查看的完整流程。</w:t>
            </w:r>
          </w:p>
        </w:tc>
      </w:tr>
      <w:tr w14:paraId="552217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61" w:type="dxa"/>
            <w:shd w:val="clear" w:color="auto" w:fill="F5F7F5"/>
            <w:tcMar>
              <w:top w:w="100" w:type="dxa"/>
              <w:left w:w="120" w:type="dxa"/>
              <w:bottom w:w="100" w:type="dxa"/>
              <w:right w:w="120" w:type="dxa"/>
            </w:tcMar>
            <w:vAlign w:val="center"/>
          </w:tcPr>
          <w:p w14:paraId="22D96B66">
            <w:pPr>
              <w:rPr>
                <w:rFonts w:hint="eastAsia"/>
              </w:rPr>
            </w:pPr>
            <w:r>
              <w:t>AC-15</w:t>
            </w:r>
          </w:p>
        </w:tc>
        <w:tc>
          <w:tcPr>
            <w:tcW w:w="7824" w:type="dxa"/>
            <w:shd w:val="clear" w:color="auto" w:fill="F5F7F5"/>
            <w:tcMar>
              <w:top w:w="100" w:type="dxa"/>
              <w:left w:w="120" w:type="dxa"/>
              <w:bottom w:w="100" w:type="dxa"/>
              <w:right w:w="120" w:type="dxa"/>
            </w:tcMar>
            <w:vAlign w:val="center"/>
          </w:tcPr>
          <w:p w14:paraId="09F9F469">
            <w:pPr>
              <w:rPr>
                <w:rFonts w:hint="eastAsia"/>
              </w:rPr>
            </w:pPr>
            <w:r>
              <w:t>可直接选择单门课程目录，也可选择课程库目录；课程库中的普通文件和无顶层 .xlsx 的非课程子目录被忽略，不产生 WORKBOOK_MISSING。</w:t>
            </w:r>
          </w:p>
        </w:tc>
      </w:tr>
    </w:tbl>
    <w:p w14:paraId="17DEA65C">
      <w:pPr>
        <w:spacing w:after="0"/>
        <w:rPr>
          <w:rFonts w:hint="eastAsia"/>
        </w:rPr>
      </w:pPr>
    </w:p>
    <w:p w14:paraId="53A0C893">
      <w:pPr>
        <w:pStyle w:val="3"/>
      </w:pPr>
      <w:r>
        <w:t>20. 样例基线</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01"/>
        <w:gridCol w:w="2268"/>
        <w:gridCol w:w="5102"/>
      </w:tblGrid>
      <w:tr w14:paraId="2A826A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701" w:type="dxa"/>
            <w:shd w:val="clear" w:color="auto" w:fill="315C46"/>
            <w:tcMar>
              <w:top w:w="100" w:type="dxa"/>
              <w:left w:w="120" w:type="dxa"/>
              <w:bottom w:w="100" w:type="dxa"/>
              <w:right w:w="120" w:type="dxa"/>
            </w:tcMar>
            <w:vAlign w:val="center"/>
          </w:tcPr>
          <w:p w14:paraId="5A3B8F3C">
            <w:pPr>
              <w:spacing w:after="0"/>
              <w:rPr>
                <w:rFonts w:hint="eastAsia"/>
              </w:rPr>
            </w:pPr>
            <w:r>
              <w:rPr>
                <w:b/>
                <w:color w:val="FFFFFF"/>
                <w:sz w:val="18"/>
              </w:rPr>
              <w:t>课程</w:t>
            </w:r>
          </w:p>
        </w:tc>
        <w:tc>
          <w:tcPr>
            <w:tcW w:w="2268" w:type="dxa"/>
            <w:shd w:val="clear" w:color="auto" w:fill="315C46"/>
            <w:tcMar>
              <w:top w:w="100" w:type="dxa"/>
              <w:left w:w="120" w:type="dxa"/>
              <w:bottom w:w="100" w:type="dxa"/>
              <w:right w:w="120" w:type="dxa"/>
            </w:tcMar>
            <w:vAlign w:val="center"/>
          </w:tcPr>
          <w:p w14:paraId="39F2D6DA">
            <w:pPr>
              <w:spacing w:after="0"/>
              <w:rPr>
                <w:rFonts w:hint="eastAsia"/>
              </w:rPr>
            </w:pPr>
            <w:r>
              <w:rPr>
                <w:b/>
                <w:color w:val="FFFFFF"/>
                <w:sz w:val="18"/>
              </w:rPr>
              <w:t>用途</w:t>
            </w:r>
          </w:p>
        </w:tc>
        <w:tc>
          <w:tcPr>
            <w:tcW w:w="5102" w:type="dxa"/>
            <w:shd w:val="clear" w:color="auto" w:fill="315C46"/>
            <w:tcMar>
              <w:top w:w="100" w:type="dxa"/>
              <w:left w:w="120" w:type="dxa"/>
              <w:bottom w:w="100" w:type="dxa"/>
              <w:right w:w="120" w:type="dxa"/>
            </w:tcMar>
            <w:vAlign w:val="center"/>
          </w:tcPr>
          <w:p w14:paraId="34292BCF">
            <w:pPr>
              <w:spacing w:after="0"/>
              <w:rPr>
                <w:rFonts w:hint="eastAsia"/>
              </w:rPr>
            </w:pPr>
            <w:r>
              <w:rPr>
                <w:b/>
                <w:color w:val="FFFFFF"/>
                <w:sz w:val="18"/>
              </w:rPr>
              <w:t>当前要求</w:t>
            </w:r>
          </w:p>
        </w:tc>
      </w:tr>
      <w:tr w14:paraId="22129B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Mar>
              <w:top w:w="100" w:type="dxa"/>
              <w:left w:w="120" w:type="dxa"/>
              <w:bottom w:w="100" w:type="dxa"/>
              <w:right w:w="120" w:type="dxa"/>
            </w:tcMar>
            <w:vAlign w:val="center"/>
          </w:tcPr>
          <w:p w14:paraId="682A99D5">
            <w:pPr>
              <w:spacing w:after="0"/>
              <w:rPr>
                <w:rFonts w:hint="eastAsia"/>
              </w:rPr>
            </w:pPr>
            <w:r>
              <w:rPr>
                <w:sz w:val="18"/>
              </w:rPr>
              <w:t>Birds</w:t>
            </w:r>
          </w:p>
        </w:tc>
        <w:tc>
          <w:tcPr>
            <w:tcW w:w="2268" w:type="dxa"/>
            <w:tcMar>
              <w:top w:w="100" w:type="dxa"/>
              <w:left w:w="120" w:type="dxa"/>
              <w:bottom w:w="100" w:type="dxa"/>
              <w:right w:w="120" w:type="dxa"/>
            </w:tcMar>
            <w:vAlign w:val="center"/>
          </w:tcPr>
          <w:p w14:paraId="455C73EB">
            <w:pPr>
              <w:spacing w:after="0"/>
              <w:rPr>
                <w:rFonts w:hint="eastAsia"/>
              </w:rPr>
            </w:pPr>
            <w:r>
              <w:rPr>
                <w:sz w:val="18"/>
              </w:rPr>
              <w:t>综合演示</w:t>
            </w:r>
          </w:p>
        </w:tc>
        <w:tc>
          <w:tcPr>
            <w:tcW w:w="5102" w:type="dxa"/>
            <w:tcMar>
              <w:top w:w="100" w:type="dxa"/>
              <w:left w:w="120" w:type="dxa"/>
              <w:bottom w:w="100" w:type="dxa"/>
              <w:right w:w="120" w:type="dxa"/>
            </w:tcMar>
            <w:vAlign w:val="center"/>
          </w:tcPr>
          <w:p w14:paraId="06D7DBA9">
            <w:pPr>
              <w:spacing w:after="0"/>
              <w:rPr>
                <w:rFonts w:hint="eastAsia"/>
              </w:rPr>
            </w:pPr>
            <w:r>
              <w:rPr>
                <w:sz w:val="18"/>
              </w:rPr>
              <w:t>文字、图片、音频；视频和多音频缺口可先由 mock 演示框架承担。</w:t>
            </w:r>
          </w:p>
        </w:tc>
      </w:tr>
      <w:tr w14:paraId="630ACC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shd w:val="clear" w:color="auto" w:fill="F5F7F5"/>
            <w:tcMar>
              <w:top w:w="100" w:type="dxa"/>
              <w:left w:w="120" w:type="dxa"/>
              <w:bottom w:w="100" w:type="dxa"/>
              <w:right w:w="120" w:type="dxa"/>
            </w:tcMar>
            <w:vAlign w:val="center"/>
          </w:tcPr>
          <w:p w14:paraId="3EDE343E">
            <w:pPr>
              <w:spacing w:after="0"/>
              <w:rPr>
                <w:rFonts w:hint="eastAsia"/>
              </w:rPr>
            </w:pPr>
            <w:r>
              <w:rPr>
                <w:sz w:val="18"/>
              </w:rPr>
              <w:t>Rocks</w:t>
            </w:r>
          </w:p>
        </w:tc>
        <w:tc>
          <w:tcPr>
            <w:tcW w:w="2268" w:type="dxa"/>
            <w:shd w:val="clear" w:color="auto" w:fill="F5F7F5"/>
            <w:tcMar>
              <w:top w:w="100" w:type="dxa"/>
              <w:left w:w="120" w:type="dxa"/>
              <w:bottom w:w="100" w:type="dxa"/>
              <w:right w:w="120" w:type="dxa"/>
            </w:tcMar>
            <w:vAlign w:val="center"/>
          </w:tcPr>
          <w:p w14:paraId="6D870DFB">
            <w:pPr>
              <w:spacing w:after="0"/>
              <w:rPr>
                <w:rFonts w:hint="eastAsia"/>
              </w:rPr>
            </w:pPr>
            <w:r>
              <w:rPr>
                <w:sz w:val="18"/>
              </w:rPr>
              <w:t>属性与图片演示</w:t>
            </w:r>
          </w:p>
        </w:tc>
        <w:tc>
          <w:tcPr>
            <w:tcW w:w="5102" w:type="dxa"/>
            <w:shd w:val="clear" w:color="auto" w:fill="F5F7F5"/>
            <w:tcMar>
              <w:top w:w="100" w:type="dxa"/>
              <w:left w:w="120" w:type="dxa"/>
              <w:bottom w:w="100" w:type="dxa"/>
              <w:right w:w="120" w:type="dxa"/>
            </w:tcMar>
            <w:vAlign w:val="center"/>
          </w:tcPr>
          <w:p w14:paraId="71303FC1">
            <w:pPr>
              <w:spacing w:after="0"/>
              <w:rPr>
                <w:rFonts w:hint="eastAsia"/>
              </w:rPr>
            </w:pPr>
            <w:r>
              <w:rPr>
                <w:sz w:val="18"/>
              </w:rPr>
              <w:t>文字、图片、筛选、严格/宽松和智能跳过。</w:t>
            </w:r>
          </w:p>
        </w:tc>
      </w:tr>
    </w:tbl>
    <w:p w14:paraId="305E6C92">
      <w:pPr>
        <w:spacing w:after="0"/>
        <w:rPr>
          <w:rFonts w:hint="eastAsia"/>
        </w:rPr>
      </w:pPr>
    </w:p>
    <w:p w14:paraId="3177F010">
      <w:pPr>
        <w:rPr>
          <w:rFonts w:hint="eastAsia"/>
        </w:rPr>
      </w:pPr>
      <w:r>
        <w:t>示例只验证框架与格式，不代表正式课程内容规模。正式开发不得把 Birds/Rocks 的列名、语言或主题写死。</w:t>
      </w:r>
    </w:p>
    <w:p w14:paraId="6141532D">
      <w:pPr>
        <w:pStyle w:val="3"/>
      </w:pPr>
      <w:r>
        <w:t>附录 A：优先级覆盖记录</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01"/>
        <w:gridCol w:w="3969"/>
        <w:gridCol w:w="3402"/>
      </w:tblGrid>
      <w:tr w14:paraId="744CF6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701" w:type="dxa"/>
            <w:shd w:val="clear" w:color="auto" w:fill="315C46"/>
            <w:tcMar>
              <w:top w:w="100" w:type="dxa"/>
              <w:left w:w="120" w:type="dxa"/>
              <w:bottom w:w="100" w:type="dxa"/>
              <w:right w:w="120" w:type="dxa"/>
            </w:tcMar>
            <w:vAlign w:val="center"/>
          </w:tcPr>
          <w:p w14:paraId="2220DC7C">
            <w:pPr>
              <w:spacing w:after="0"/>
              <w:rPr>
                <w:rFonts w:hint="eastAsia"/>
              </w:rPr>
            </w:pPr>
            <w:r>
              <w:rPr>
                <w:b/>
                <w:color w:val="FFFFFF"/>
                <w:sz w:val="18"/>
              </w:rPr>
              <w:t>事项</w:t>
            </w:r>
          </w:p>
        </w:tc>
        <w:tc>
          <w:tcPr>
            <w:tcW w:w="3969" w:type="dxa"/>
            <w:shd w:val="clear" w:color="auto" w:fill="315C46"/>
            <w:tcMar>
              <w:top w:w="100" w:type="dxa"/>
              <w:left w:w="120" w:type="dxa"/>
              <w:bottom w:w="100" w:type="dxa"/>
              <w:right w:w="120" w:type="dxa"/>
            </w:tcMar>
            <w:vAlign w:val="center"/>
          </w:tcPr>
          <w:p w14:paraId="61B7538B">
            <w:pPr>
              <w:spacing w:after="0"/>
              <w:rPr>
                <w:rFonts w:hint="eastAsia"/>
              </w:rPr>
            </w:pPr>
            <w:r>
              <w:rPr>
                <w:b/>
                <w:color w:val="FFFFFF"/>
                <w:sz w:val="18"/>
              </w:rPr>
              <w:t>V1.0 最终规则</w:t>
            </w:r>
          </w:p>
        </w:tc>
        <w:tc>
          <w:tcPr>
            <w:tcW w:w="3402" w:type="dxa"/>
            <w:shd w:val="clear" w:color="auto" w:fill="315C46"/>
            <w:tcMar>
              <w:top w:w="100" w:type="dxa"/>
              <w:left w:w="120" w:type="dxa"/>
              <w:bottom w:w="100" w:type="dxa"/>
              <w:right w:w="120" w:type="dxa"/>
            </w:tcMar>
            <w:vAlign w:val="center"/>
          </w:tcPr>
          <w:p w14:paraId="510CD4CF">
            <w:pPr>
              <w:spacing w:after="0"/>
              <w:rPr>
                <w:rFonts w:hint="eastAsia"/>
              </w:rPr>
            </w:pPr>
            <w:r>
              <w:rPr>
                <w:b/>
                <w:color w:val="FFFFFF"/>
                <w:sz w:val="18"/>
              </w:rPr>
              <w:t>覆盖内容</w:t>
            </w:r>
          </w:p>
        </w:tc>
      </w:tr>
      <w:tr w14:paraId="0B1D9D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Mar>
              <w:top w:w="100" w:type="dxa"/>
              <w:left w:w="120" w:type="dxa"/>
              <w:bottom w:w="100" w:type="dxa"/>
              <w:right w:w="120" w:type="dxa"/>
            </w:tcMar>
            <w:vAlign w:val="center"/>
          </w:tcPr>
          <w:p w14:paraId="47A5A62A">
            <w:pPr>
              <w:spacing w:after="0"/>
              <w:rPr>
                <w:rFonts w:hint="eastAsia"/>
              </w:rPr>
            </w:pPr>
            <w:r>
              <w:rPr>
                <w:sz w:val="18"/>
              </w:rPr>
              <w:t>测试计时</w:t>
            </w:r>
          </w:p>
        </w:tc>
        <w:tc>
          <w:tcPr>
            <w:tcW w:w="3969" w:type="dxa"/>
            <w:tcMar>
              <w:top w:w="100" w:type="dxa"/>
              <w:left w:w="120" w:type="dxa"/>
              <w:bottom w:w="100" w:type="dxa"/>
              <w:right w:w="120" w:type="dxa"/>
            </w:tcMar>
            <w:vAlign w:val="center"/>
          </w:tcPr>
          <w:p w14:paraId="38E46503">
            <w:pPr>
              <w:spacing w:after="0"/>
              <w:rPr>
                <w:rFonts w:hint="eastAsia"/>
              </w:rPr>
            </w:pPr>
            <w:r>
              <w:rPr>
                <w:sz w:val="18"/>
              </w:rPr>
              <w:t>每题可关闭或 10/15/20 秒倒计时</w:t>
            </w:r>
          </w:p>
        </w:tc>
        <w:tc>
          <w:tcPr>
            <w:tcW w:w="3402" w:type="dxa"/>
            <w:tcMar>
              <w:top w:w="100" w:type="dxa"/>
              <w:left w:w="120" w:type="dxa"/>
              <w:bottom w:w="100" w:type="dxa"/>
              <w:right w:w="120" w:type="dxa"/>
            </w:tcMar>
            <w:vAlign w:val="center"/>
          </w:tcPr>
          <w:p w14:paraId="2D03F012">
            <w:pPr>
              <w:spacing w:after="0"/>
              <w:rPr>
                <w:rFonts w:hint="eastAsia"/>
              </w:rPr>
            </w:pPr>
            <w:r>
              <w:rPr>
                <w:sz w:val="18"/>
              </w:rPr>
              <w:t>覆盖后续讨论中的整场正计时/倒计时</w:t>
            </w:r>
          </w:p>
        </w:tc>
      </w:tr>
      <w:tr w14:paraId="2C6678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shd w:val="clear" w:color="auto" w:fill="F5F7F5"/>
            <w:tcMar>
              <w:top w:w="100" w:type="dxa"/>
              <w:left w:w="120" w:type="dxa"/>
              <w:bottom w:w="100" w:type="dxa"/>
              <w:right w:w="120" w:type="dxa"/>
            </w:tcMar>
            <w:vAlign w:val="center"/>
          </w:tcPr>
          <w:p w14:paraId="0A1F1CF9">
            <w:pPr>
              <w:spacing w:after="0"/>
              <w:rPr>
                <w:rFonts w:hint="eastAsia"/>
              </w:rPr>
            </w:pPr>
            <w:r>
              <w:rPr>
                <w:sz w:val="18"/>
              </w:rPr>
              <w:t>视觉</w:t>
            </w:r>
          </w:p>
        </w:tc>
        <w:tc>
          <w:tcPr>
            <w:tcW w:w="3969" w:type="dxa"/>
            <w:shd w:val="clear" w:color="auto" w:fill="F5F7F5"/>
            <w:tcMar>
              <w:top w:w="100" w:type="dxa"/>
              <w:left w:w="120" w:type="dxa"/>
              <w:bottom w:w="100" w:type="dxa"/>
              <w:right w:w="120" w:type="dxa"/>
            </w:tcMar>
            <w:vAlign w:val="center"/>
          </w:tcPr>
          <w:p w14:paraId="66A72BBC">
            <w:pPr>
              <w:spacing w:after="0"/>
              <w:rPr>
                <w:rFonts w:hint="eastAsia"/>
              </w:rPr>
            </w:pPr>
            <w:r>
              <w:rPr>
                <w:sz w:val="18"/>
              </w:rPr>
              <w:t>深绿天鹅绒、金框、金属按钮</w:t>
            </w:r>
          </w:p>
        </w:tc>
        <w:tc>
          <w:tcPr>
            <w:tcW w:w="3402" w:type="dxa"/>
            <w:shd w:val="clear" w:color="auto" w:fill="F5F7F5"/>
            <w:tcMar>
              <w:top w:w="100" w:type="dxa"/>
              <w:left w:w="120" w:type="dxa"/>
              <w:bottom w:w="100" w:type="dxa"/>
              <w:right w:w="120" w:type="dxa"/>
            </w:tcMar>
            <w:vAlign w:val="center"/>
          </w:tcPr>
          <w:p w14:paraId="3645BCBD">
            <w:pPr>
              <w:spacing w:after="0"/>
              <w:rPr>
                <w:rFonts w:hint="eastAsia"/>
              </w:rPr>
            </w:pPr>
            <w:r>
              <w:rPr>
                <w:sz w:val="18"/>
              </w:rPr>
              <w:t>覆盖后续选择的中性 C 风格</w:t>
            </w:r>
          </w:p>
        </w:tc>
      </w:tr>
      <w:tr w14:paraId="77BCBD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Mar>
              <w:top w:w="100" w:type="dxa"/>
              <w:left w:w="120" w:type="dxa"/>
              <w:bottom w:w="100" w:type="dxa"/>
              <w:right w:w="120" w:type="dxa"/>
            </w:tcMar>
            <w:vAlign w:val="center"/>
          </w:tcPr>
          <w:p w14:paraId="722F57E9">
            <w:pPr>
              <w:spacing w:after="0"/>
              <w:rPr>
                <w:rFonts w:hint="eastAsia"/>
              </w:rPr>
            </w:pPr>
            <w:r>
              <w:rPr>
                <w:sz w:val="18"/>
              </w:rPr>
              <w:t>平台</w:t>
            </w:r>
          </w:p>
        </w:tc>
        <w:tc>
          <w:tcPr>
            <w:tcW w:w="3969" w:type="dxa"/>
            <w:tcMar>
              <w:top w:w="100" w:type="dxa"/>
              <w:left w:w="120" w:type="dxa"/>
              <w:bottom w:w="100" w:type="dxa"/>
              <w:right w:w="120" w:type="dxa"/>
            </w:tcMar>
            <w:vAlign w:val="center"/>
          </w:tcPr>
          <w:p w14:paraId="1D4C7D28">
            <w:pPr>
              <w:spacing w:after="0"/>
              <w:rPr>
                <w:rFonts w:hint="eastAsia"/>
              </w:rPr>
            </w:pPr>
            <w:r>
              <w:rPr>
                <w:sz w:val="18"/>
              </w:rPr>
              <w:t>Windows 完全离线</w:t>
            </w:r>
          </w:p>
        </w:tc>
        <w:tc>
          <w:tcPr>
            <w:tcW w:w="3402" w:type="dxa"/>
            <w:tcMar>
              <w:top w:w="100" w:type="dxa"/>
              <w:left w:w="120" w:type="dxa"/>
              <w:bottom w:w="100" w:type="dxa"/>
              <w:right w:w="120" w:type="dxa"/>
            </w:tcMar>
            <w:vAlign w:val="center"/>
          </w:tcPr>
          <w:p w14:paraId="1A6A3695">
            <w:pPr>
              <w:spacing w:after="0"/>
              <w:rPr>
                <w:rFonts w:hint="eastAsia"/>
              </w:rPr>
            </w:pPr>
            <w:r>
              <w:rPr>
                <w:sz w:val="18"/>
              </w:rPr>
              <w:t>在线版仅未来可能性</w:t>
            </w:r>
          </w:p>
        </w:tc>
      </w:tr>
      <w:tr w14:paraId="1C0F05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shd w:val="clear" w:color="auto" w:fill="F5F7F5"/>
            <w:tcMar>
              <w:top w:w="100" w:type="dxa"/>
              <w:left w:w="120" w:type="dxa"/>
              <w:bottom w:w="100" w:type="dxa"/>
              <w:right w:w="120" w:type="dxa"/>
            </w:tcMar>
            <w:vAlign w:val="center"/>
          </w:tcPr>
          <w:p w14:paraId="1ECA7336">
            <w:pPr>
              <w:spacing w:after="0"/>
              <w:rPr>
                <w:rFonts w:hint="eastAsia"/>
              </w:rPr>
            </w:pPr>
            <w:r>
              <w:rPr>
                <w:sz w:val="18"/>
              </w:rPr>
              <w:t>媒体</w:t>
            </w:r>
          </w:p>
        </w:tc>
        <w:tc>
          <w:tcPr>
            <w:tcW w:w="3969" w:type="dxa"/>
            <w:shd w:val="clear" w:color="auto" w:fill="F5F7F5"/>
            <w:tcMar>
              <w:top w:w="100" w:type="dxa"/>
              <w:left w:w="120" w:type="dxa"/>
              <w:bottom w:w="100" w:type="dxa"/>
              <w:right w:w="120" w:type="dxa"/>
            </w:tcMar>
            <w:vAlign w:val="center"/>
          </w:tcPr>
          <w:p w14:paraId="57B29D55">
            <w:pPr>
              <w:spacing w:after="0"/>
              <w:rPr>
                <w:rFonts w:hint="eastAsia"/>
              </w:rPr>
            </w:pPr>
            <w:r>
              <w:rPr>
                <w:sz w:val="18"/>
              </w:rPr>
              <w:t>图片、音频、视频均可独立出题</w:t>
            </w:r>
          </w:p>
        </w:tc>
        <w:tc>
          <w:tcPr>
            <w:tcW w:w="3402" w:type="dxa"/>
            <w:shd w:val="clear" w:color="auto" w:fill="F5F7F5"/>
            <w:tcMar>
              <w:top w:w="100" w:type="dxa"/>
              <w:left w:w="120" w:type="dxa"/>
              <w:bottom w:w="100" w:type="dxa"/>
              <w:right w:w="120" w:type="dxa"/>
            </w:tcMar>
            <w:vAlign w:val="center"/>
          </w:tcPr>
          <w:p w14:paraId="7A4AA0FD">
            <w:pPr>
              <w:spacing w:after="0"/>
              <w:rPr>
                <w:rFonts w:hint="eastAsia"/>
              </w:rPr>
            </w:pPr>
            <w:r>
              <w:rPr>
                <w:sz w:val="18"/>
              </w:rPr>
              <w:t>扩展早期文档的图片题</w:t>
            </w:r>
          </w:p>
        </w:tc>
      </w:tr>
      <w:tr w14:paraId="7AE3B3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Mar>
              <w:top w:w="100" w:type="dxa"/>
              <w:left w:w="120" w:type="dxa"/>
              <w:bottom w:w="100" w:type="dxa"/>
              <w:right w:w="120" w:type="dxa"/>
            </w:tcMar>
            <w:vAlign w:val="center"/>
          </w:tcPr>
          <w:p w14:paraId="074BD490">
            <w:pPr>
              <w:spacing w:after="0"/>
              <w:rPr>
                <w:rFonts w:hint="eastAsia"/>
              </w:rPr>
            </w:pPr>
            <w:r>
              <w:rPr>
                <w:sz w:val="18"/>
              </w:rPr>
              <w:t>示例</w:t>
            </w:r>
          </w:p>
        </w:tc>
        <w:tc>
          <w:tcPr>
            <w:tcW w:w="3969" w:type="dxa"/>
            <w:tcMar>
              <w:top w:w="100" w:type="dxa"/>
              <w:left w:w="120" w:type="dxa"/>
              <w:bottom w:w="100" w:type="dxa"/>
              <w:right w:w="120" w:type="dxa"/>
            </w:tcMar>
            <w:vAlign w:val="center"/>
          </w:tcPr>
          <w:p w14:paraId="03264D84">
            <w:pPr>
              <w:spacing w:after="0"/>
              <w:rPr>
                <w:rFonts w:hint="eastAsia"/>
              </w:rPr>
            </w:pPr>
            <w:r>
              <w:rPr>
                <w:sz w:val="18"/>
              </w:rPr>
              <w:t>规范目录；缺口允许 mock</w:t>
            </w:r>
          </w:p>
        </w:tc>
        <w:tc>
          <w:tcPr>
            <w:tcW w:w="3402" w:type="dxa"/>
            <w:tcMar>
              <w:top w:w="100" w:type="dxa"/>
              <w:left w:w="120" w:type="dxa"/>
              <w:bottom w:w="100" w:type="dxa"/>
              <w:right w:w="120" w:type="dxa"/>
            </w:tcMar>
            <w:vAlign w:val="center"/>
          </w:tcPr>
          <w:p w14:paraId="6F787314">
            <w:pPr>
              <w:spacing w:after="0"/>
              <w:rPr>
                <w:rFonts w:hint="eastAsia"/>
              </w:rPr>
            </w:pPr>
            <w:r>
              <w:rPr>
                <w:sz w:val="18"/>
              </w:rPr>
              <w:t>覆盖当前平铺样例的推荐地位</w:t>
            </w:r>
          </w:p>
        </w:tc>
      </w:tr>
    </w:tbl>
    <w:p w14:paraId="0C7BD24A">
      <w:pPr>
        <w:spacing w:after="0"/>
        <w:rPr>
          <w:rFonts w:hint="eastAsia"/>
        </w:rPr>
      </w:pPr>
    </w:p>
    <w:sectPr>
      <w:footerReference r:id="rId5" w:type="default"/>
      <w:pgSz w:w="12240" w:h="15840"/>
      <w:pgMar w:top="1020" w:right="1134" w:bottom="1020" w:left="1134"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ＭＳ 明朝">
    <w:altName w:val="宋体"/>
    <w:panose1 w:val="00000000000000000000"/>
    <w:charset w:val="86"/>
    <w:family w:val="auto"/>
    <w:pitch w:val="default"/>
    <w:sig w:usb0="00000000" w:usb1="00000000" w:usb2="00000000" w:usb3="00000000" w:csb0="00000000" w:csb1="00000000"/>
  </w:font>
  <w:font w:name="微软雅黑">
    <w:panose1 w:val="020B0503020204020204"/>
    <w:charset w:val="86"/>
    <w:family w:val="swiss"/>
    <w:pitch w:val="default"/>
    <w:sig w:usb0="80000287" w:usb1="2ACF3C50" w:usb2="00000016" w:usb3="00000000" w:csb0="0004001F"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70409020205020404"/>
    <w:charset w:val="00"/>
    <w:family w:val="auto"/>
    <w:pitch w:val="default"/>
    <w:sig w:usb0="00000000" w:usb1="00000000" w:usb2="00000000" w:usb3="00000000" w:csb0="00000001" w:csb1="00000000"/>
  </w:font>
  <w:font w:name="Georgia">
    <w:panose1 w:val="02040502050405020303"/>
    <w:charset w:val="00"/>
    <w:family w:val="roman"/>
    <w:pitch w:val="default"/>
    <w:sig w:usb0="00000287" w:usb1="00000000" w:usb2="00000000" w:usb3="00000000" w:csb0="2000009F" w:csb1="00000000"/>
  </w:font>
  <w:font w:name="Consolas">
    <w:panose1 w:val="020B0609020204030204"/>
    <w:charset w:val="00"/>
    <w:family w:val="modern"/>
    <w:pitch w:val="default"/>
    <w:sig w:usb0="E00006FF" w:usb1="0000FCFF" w:usb2="00000001" w:usb3="00000000" w:csb0="6000019F" w:csb1="DFD7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Courier New">
    <w:panose1 w:val="02070309020205020404"/>
    <w:charset w:val="00"/>
    <w:family w:val="auto"/>
    <w:pitch w:val="default"/>
    <w:sig w:usb0="E0002EFF" w:usb1="C0007843" w:usb2="00000009" w:usb3="00000000" w:csb0="4000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10597B2">
    <w:pPr>
      <w:pStyle w:val="24"/>
      <w:jc w:val="center"/>
      <w:rPr>
        <w:rFonts w:hint="eastAsia"/>
      </w:rPr>
    </w:pPr>
    <w:r>
      <w:rPr>
        <w:color w:val="647069"/>
        <w:sz w:val="16"/>
      </w:rPr>
      <w:t>Znawca 需求规格说明书 V1.0 · 开发基线</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00" w:lineRule="auto"/>
      </w:pPr>
      <w:r>
        <w:separator/>
      </w:r>
    </w:p>
  </w:footnote>
  <w:footnote w:type="continuationSeparator" w:id="1">
    <w:p>
      <w:pPr>
        <w:spacing w:before="0" w:after="0" w:line="30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view w:val="normal"/>
  <w:zoom w:percent="109"/>
  <w:bordersDoNotSurroundHeader w:val="1"/>
  <w:bordersDoNotSurroundFooter w:val="1"/>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546806"/>
    <w:rsid w:val="007C1BD4"/>
    <w:rsid w:val="00AA1D8D"/>
    <w:rsid w:val="00B47730"/>
    <w:rsid w:val="00BC67AF"/>
    <w:rsid w:val="00CB0664"/>
    <w:rsid w:val="00EA6778"/>
    <w:rsid w:val="00FC693F"/>
    <w:rsid w:val="10353842"/>
    <w:rsid w:val="142C636E"/>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qFormat="1" w:uiPriority="99" w:semiHidden="0" w:name="List"/>
    <w:lsdException w:uiPriority="99" w:semiHidden="0" w:name="List Bullet"/>
    <w:lsdException w:qFormat="1" w:uiPriority="99" w:semiHidden="0" w:name="List Number"/>
    <w:lsdException w:uiPriority="99" w:semiHidden="0" w:name="List 2"/>
    <w:lsdException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uiPriority="99" w:semiHidden="0" w:name="List Continue"/>
    <w:lsdException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unhideWhenUsed="0" w:uiPriority="61" w:semiHidden="0" w:name="Light List"/>
    <w:lsdException w:qFormat="1" w:unhideWhenUsed="0" w:uiPriority="62" w:semiHidden="0" w:name="Light Grid"/>
    <w:lsdException w:qFormat="1" w:unhideWhenUsed="0" w:uiPriority="63" w:semiHidden="0" w:name="Medium Shading 1"/>
    <w:lsdException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unhideWhenUsed="0" w:uiPriority="61" w:semiHidden="0" w:name="Light List Accent 1"/>
    <w:lsdException w:qFormat="1" w:unhideWhenUsed="0" w:uiPriority="62" w:semiHidden="0" w:name="Light Grid Accent 1"/>
    <w:lsdException w:unhideWhenUsed="0" w:uiPriority="63" w:semiHidden="0" w:name="Medium Shading 1 Accent 1"/>
    <w:lsdException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qFormat="1"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unhideWhenUsed="0" w:uiPriority="61" w:semiHidden="0" w:name="Light List Accent 5"/>
    <w:lsdException w:qFormat="1" w:unhideWhenUsed="0" w:uiPriority="62" w:semiHidden="0" w:name="Light Grid Accent 5"/>
    <w:lsdException w:unhideWhenUsed="0" w:uiPriority="63" w:semiHidden="0" w:name="Medium Shading 1 Accent 5"/>
    <w:lsdException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unhideWhenUsed="0" w:uiPriority="69" w:semiHidden="0" w:name="Medium Grid 3 Accent 5"/>
    <w:lsdException w:unhideWhenUsed="0" w:uiPriority="70" w:semiHidden="0" w:name="Dark List Accent 5"/>
    <w:lsdException w:qFormat="1" w:unhideWhenUsed="0" w:uiPriority="71" w:semiHidden="0" w:name="Colorful Shading Accent 5"/>
    <w:lsdException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120" w:line="300" w:lineRule="auto"/>
    </w:pPr>
    <w:rPr>
      <w:rFonts w:ascii="微软雅黑" w:hAnsi="微软雅黑" w:eastAsiaTheme="minorEastAsia" w:cstheme="minorBidi"/>
      <w:color w:val="24312B"/>
      <w:sz w:val="20"/>
      <w:szCs w:val="22"/>
      <w:lang w:val="en-US" w:eastAsia="en-US" w:bidi="ar-SA"/>
    </w:rPr>
  </w:style>
  <w:style w:type="paragraph" w:styleId="3">
    <w:name w:val="heading 1"/>
    <w:basedOn w:val="1"/>
    <w:next w:val="1"/>
    <w:link w:val="138"/>
    <w:qFormat/>
    <w:uiPriority w:val="9"/>
    <w:pPr>
      <w:keepNext/>
      <w:keepLines/>
      <w:spacing w:before="200" w:after="100"/>
      <w:outlineLvl w:val="0"/>
    </w:pPr>
    <w:rPr>
      <w:rFonts w:asciiTheme="majorHAnsi" w:hAnsiTheme="majorHAnsi" w:eastAsiaTheme="majorEastAsia" w:cstheme="majorBidi"/>
      <w:b/>
      <w:bCs/>
      <w:color w:val="244C3A"/>
      <w:sz w:val="34"/>
      <w:szCs w:val="28"/>
    </w:rPr>
  </w:style>
  <w:style w:type="paragraph" w:styleId="4">
    <w:name w:val="heading 2"/>
    <w:basedOn w:val="1"/>
    <w:next w:val="1"/>
    <w:link w:val="139"/>
    <w:unhideWhenUsed/>
    <w:qFormat/>
    <w:uiPriority w:val="9"/>
    <w:pPr>
      <w:keepNext/>
      <w:keepLines/>
      <w:spacing w:before="200" w:after="100"/>
      <w:outlineLvl w:val="1"/>
    </w:pPr>
    <w:rPr>
      <w:rFonts w:asciiTheme="majorHAnsi" w:hAnsiTheme="majorHAnsi" w:eastAsiaTheme="majorEastAsia" w:cstheme="majorBidi"/>
      <w:b/>
      <w:bCs/>
      <w:color w:val="315C46"/>
      <w:sz w:val="26"/>
      <w:szCs w:val="26"/>
    </w:rPr>
  </w:style>
  <w:style w:type="paragraph" w:styleId="5">
    <w:name w:val="heading 3"/>
    <w:basedOn w:val="1"/>
    <w:next w:val="1"/>
    <w:link w:val="140"/>
    <w:unhideWhenUsed/>
    <w:qFormat/>
    <w:uiPriority w:val="9"/>
    <w:pPr>
      <w:keepNext/>
      <w:keepLines/>
      <w:spacing w:before="200" w:after="100"/>
      <w:outlineLvl w:val="2"/>
    </w:pPr>
    <w:rPr>
      <w:rFonts w:asciiTheme="majorHAnsi" w:hAnsiTheme="majorHAnsi" w:eastAsiaTheme="majorEastAsia" w:cstheme="majorBidi"/>
      <w:b/>
      <w:bCs/>
      <w:color w:val="B58A3A"/>
      <w:sz w:val="22"/>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6"/>
    <w:unhideWhenUsed/>
    <w:qFormat/>
    <w:uiPriority w:val="99"/>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4"/>
    <w:unhideWhenUsed/>
    <w:qFormat/>
    <w:uiPriority w:val="99"/>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6"/>
    <w:unhideWhenUsed/>
    <w:qFormat/>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5"/>
    <w:unhideWhenUsed/>
    <w:uiPriority w:val="99"/>
    <w:pPr>
      <w:spacing w:line="480" w:lineRule="auto"/>
    </w:pPr>
  </w:style>
  <w:style w:type="paragraph" w:styleId="29">
    <w:name w:val="List Continue 2"/>
    <w:basedOn w:val="1"/>
    <w:unhideWhenUsed/>
    <w:uiPriority w:val="99"/>
    <w:pPr>
      <w:ind w:left="720"/>
      <w:contextualSpacing/>
    </w:pPr>
  </w:style>
  <w:style w:type="paragraph" w:styleId="30">
    <w:name w:val="List Continue 3"/>
    <w:basedOn w:val="1"/>
    <w:unhideWhenUsed/>
    <w:qFormat/>
    <w:uiPriority w:val="99"/>
    <w:pPr>
      <w:ind w:left="1080"/>
      <w:contextualSpacing/>
    </w:pPr>
  </w:style>
  <w:style w:type="paragraph" w:styleId="31">
    <w:name w:val="Title"/>
    <w:basedOn w:val="1"/>
    <w:next w:val="1"/>
    <w:link w:val="141"/>
    <w:qFormat/>
    <w:uiPriority w:val="10"/>
    <w:pPr>
      <w:pBdr>
        <w:bottom w:val="single" w:color="4F81BD" w:themeColor="accent1" w:sz="8" w:space="4"/>
      </w:pBdr>
      <w:spacing w:before="200" w:after="100" w:line="240" w:lineRule="auto"/>
      <w:contextualSpacing/>
    </w:pPr>
    <w:rPr>
      <w:rFonts w:asciiTheme="majorHAnsi" w:hAnsiTheme="majorHAnsi" w:eastAsiaTheme="majorEastAsia" w:cstheme="majorBidi"/>
      <w:b/>
      <w:color w:val="244C3A"/>
      <w:spacing w:val="5"/>
      <w:kern w:val="28"/>
      <w:sz w:val="56"/>
      <w:szCs w:val="52"/>
    </w:rPr>
  </w:style>
  <w:style w:type="table" w:styleId="33">
    <w:name w:val="Table Grid"/>
    <w:basedOn w:val="3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页眉 字符"/>
    <w:basedOn w:val="132"/>
    <w:link w:val="25"/>
    <w:uiPriority w:val="99"/>
  </w:style>
  <w:style w:type="character" w:customStyle="1" w:styleId="136">
    <w:name w:val="页脚 字符"/>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标题 1 字符"/>
    <w:basedOn w:val="132"/>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标题 2 字符"/>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标题 3 字符"/>
    <w:basedOn w:val="132"/>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标题 字符"/>
    <w:basedOn w:val="132"/>
    <w:link w:val="31"/>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副标题 字符"/>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正文文本 字符"/>
    <w:basedOn w:val="132"/>
    <w:link w:val="19"/>
    <w:uiPriority w:val="99"/>
  </w:style>
  <w:style w:type="character" w:customStyle="1" w:styleId="145">
    <w:name w:val="正文文本 2 字符"/>
    <w:basedOn w:val="132"/>
    <w:link w:val="28"/>
    <w:qFormat/>
    <w:uiPriority w:val="99"/>
  </w:style>
  <w:style w:type="character" w:customStyle="1" w:styleId="146">
    <w:name w:val="正文文本 3 字符"/>
    <w:basedOn w:val="132"/>
    <w:link w:val="17"/>
    <w:uiPriority w:val="99"/>
    <w:rPr>
      <w:sz w:val="16"/>
      <w:szCs w:val="16"/>
    </w:rPr>
  </w:style>
  <w:style w:type="character" w:customStyle="1" w:styleId="147">
    <w:name w:val="宏文本 字符"/>
    <w:basedOn w:val="132"/>
    <w:link w:val="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引用 字符"/>
    <w:basedOn w:val="132"/>
    <w:link w:val="148"/>
    <w:qFormat/>
    <w:uiPriority w:val="29"/>
    <w:rPr>
      <w:i/>
      <w:iCs/>
      <w:color w:val="000000" w:themeColor="text1"/>
      <w14:textFill>
        <w14:solidFill>
          <w14:schemeClr w14:val="tx1"/>
        </w14:solidFill>
      </w14:textFill>
    </w:rPr>
  </w:style>
  <w:style w:type="character" w:customStyle="1" w:styleId="150">
    <w:name w:val="标题 4 字符"/>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标题 5 字符"/>
    <w:basedOn w:val="132"/>
    <w:link w:val="7"/>
    <w:semiHidden/>
    <w:qFormat/>
    <w:uiPriority w:val="9"/>
    <w:rPr>
      <w:rFonts w:asciiTheme="majorHAnsi" w:hAnsiTheme="majorHAnsi" w:eastAsiaTheme="majorEastAsia" w:cstheme="majorBidi"/>
      <w:color w:val="254061" w:themeColor="accent1" w:themeShade="80"/>
    </w:rPr>
  </w:style>
  <w:style w:type="character" w:customStyle="1" w:styleId="152">
    <w:name w:val="标题 6 字符"/>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标题 7 字符"/>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标题 8 字符"/>
    <w:basedOn w:val="132"/>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标题 9 字符"/>
    <w:basedOn w:val="132"/>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明显引用 字符"/>
    <w:basedOn w:val="132"/>
    <w:link w:val="156"/>
    <w:qFormat/>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Template>
  <Pages>10</Pages>
  <Words>142</Words>
  <Characters>203</Characters>
  <Lines>44</Lines>
  <Paragraphs>12</Paragraphs>
  <TotalTime>0</TotalTime>
  <ScaleCrop>false</ScaleCrop>
  <LinksUpToDate>false</LinksUpToDate>
  <CharactersWithSpaces>213</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Znawca Project</dc:creator>
  <dc:description>generated by python-docx</dc:description>
  <cp:keywords>Znawca, SRS, Windows, Offline, Excel, Multimedia</cp:keywords>
  <cp:lastModifiedBy>林恺欣</cp:lastModifiedBy>
  <dcterms:modified xsi:type="dcterms:W3CDTF">2026-08-12T03:41:16Z</dcterms:modified>
  <dc:subject>Windows 本地离线多媒体学习与测试软件开发基线</dc:subject>
  <dc:title>Znawca 需求规格说明书 V1.0</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2052-12.1.0.28043</vt:lpwstr>
  </property>
  <property fmtid="{D5CDD505-2E9C-101B-9397-08002B2CF9AE}" pid="3" name="ICV">
    <vt:lpwstr>E94795A018BF47EEACB222470B7B5A24_13</vt:lpwstr>
  </property>
</Properties>
</file>